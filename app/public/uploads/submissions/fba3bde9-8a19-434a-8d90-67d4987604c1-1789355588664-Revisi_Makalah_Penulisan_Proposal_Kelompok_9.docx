
<file path=[Content_Types].xml><?xml version="1.0" encoding="utf-8"?>
<Types xmlns="http://schemas.openxmlformats.org/package/2006/content-types">
  <Default Extension="xml" ContentType="application/xml"/>
  <Default Extension="wmf" ContentType="image/x-wmf"/>
  <Default Extension="png" ContentType="image/png"/>
  <Default Extension="wdp" ContentType="image/vnd.ms-photo"/>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3CCB88">
      <w:pPr>
        <w:spacing w:after="160" w:line="278" w:lineRule="auto"/>
        <w:ind w:right="432"/>
        <w:jc w:val="center"/>
        <w:rPr>
          <w:rFonts w:hint="default" w:ascii="Calibri" w:hAnsi="Calibri" w:eastAsia="Calibri" w:cs="Times New Roman"/>
          <w:b/>
          <w:bCs/>
          <w:kern w:val="2"/>
          <w:sz w:val="28"/>
          <w:szCs w:val="28"/>
          <w:lang w:val="en-US"/>
          <w14:ligatures w14:val="standardContextual"/>
        </w:rPr>
      </w:pPr>
      <w:r>
        <w:rPr>
          <w:rFonts w:hint="default" w:ascii="Calibri" w:hAnsi="Calibri" w:eastAsia="Calibri" w:cs="Times New Roman"/>
          <w:b/>
          <w:bCs/>
          <w:kern w:val="2"/>
          <w:sz w:val="28"/>
          <w:szCs w:val="28"/>
          <w:lang w:val="en-US"/>
          <w14:ligatures w14:val="standardContextual"/>
        </w:rPr>
        <w:t>KAJIAN PROPOSAL, ARTIKEL, DAN MAKALAH DALAM PENULISAN AKADEMIK</w:t>
      </w:r>
    </w:p>
    <w:p w14:paraId="15A93FEB">
      <w:pPr>
        <w:spacing w:after="160" w:line="278" w:lineRule="auto"/>
        <w:ind w:right="432"/>
        <w:jc w:val="center"/>
        <w:rPr>
          <w:rFonts w:ascii="Times New Roman" w:hAnsi="Times New Roman" w:eastAsia="Calibri" w:cs="Times New Roman"/>
          <w:kern w:val="2"/>
          <w:szCs w:val="24"/>
          <w14:ligatures w14:val="standardContextual"/>
        </w:rPr>
      </w:pPr>
      <w:r>
        <w:rPr>
          <w:rFonts w:ascii="Times New Roman" w:hAnsi="Times New Roman" w:eastAsia="Calibri" w:cs="Times New Roman"/>
          <w:kern w:val="2"/>
          <w:szCs w:val="24"/>
          <w14:ligatures w14:val="standardContextual"/>
        </w:rPr>
        <w:t>Disusun untuk memenuhi tugas mata kuliah Bahasa Indonesia</w:t>
      </w:r>
    </w:p>
    <w:p w14:paraId="64EC895F">
      <w:pPr>
        <w:spacing w:after="160" w:line="278" w:lineRule="auto"/>
        <w:ind w:right="432"/>
        <w:jc w:val="center"/>
        <w:rPr>
          <w:rFonts w:ascii="Times New Roman" w:hAnsi="Times New Roman" w:eastAsia="Calibri" w:cs="Times New Roman"/>
          <w:kern w:val="2"/>
          <w:szCs w:val="24"/>
          <w14:ligatures w14:val="standardContextual"/>
        </w:rPr>
      </w:pPr>
      <w:r>
        <w:rPr>
          <w:rFonts w:ascii="Times New Roman" w:hAnsi="Times New Roman" w:eastAsia="Calibri" w:cs="Times New Roman"/>
          <w:kern w:val="2"/>
          <w:szCs w:val="24"/>
          <w14:ligatures w14:val="standardContextual"/>
        </w:rPr>
        <w:t>Dosen pengampu : DIANA MAYASARI, S.Pd, M.Pd</w:t>
      </w:r>
    </w:p>
    <w:p w14:paraId="5694047C">
      <w:pPr>
        <w:spacing w:after="160" w:line="278" w:lineRule="auto"/>
        <w:ind w:right="432"/>
        <w:jc w:val="center"/>
        <w:rPr>
          <w:rFonts w:ascii="Calibri" w:hAnsi="Calibri" w:eastAsia="Calibri" w:cs="Times New Roman"/>
          <w:kern w:val="2"/>
          <w:szCs w:val="24"/>
          <w14:ligatures w14:val="standardContextual"/>
        </w:rPr>
      </w:pPr>
    </w:p>
    <w:p w14:paraId="7752F3EB">
      <w:pPr>
        <w:spacing w:after="160" w:line="278" w:lineRule="auto"/>
        <w:ind w:right="432"/>
        <w:jc w:val="center"/>
        <w:rPr>
          <w:rFonts w:ascii="Calibri" w:hAnsi="Calibri" w:eastAsia="Calibri" w:cs="Times New Roman"/>
          <w:kern w:val="2"/>
          <w:szCs w:val="24"/>
          <w14:ligatures w14:val="standardContextual"/>
        </w:rPr>
      </w:pPr>
      <w:r>
        <w:rPr>
          <w:rFonts w:ascii="Calibri" w:hAnsi="Calibri" w:eastAsia="Calibri" w:cs="Times New Roman"/>
          <w:kern w:val="2"/>
          <w:szCs w:val="24"/>
          <w14:ligatures w14:val="standardContextual"/>
        </w:rPr>
        <w:drawing>
          <wp:inline distT="0" distB="0" distL="0" distR="0">
            <wp:extent cx="1985010" cy="2362200"/>
            <wp:effectExtent l="0" t="0" r="0" b="0"/>
            <wp:docPr id="1028234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234220" name="Picture 1"/>
                    <pic:cNvPicPr>
                      <a:picLocks noChangeAspect="1"/>
                    </pic:cNvPicPr>
                  </pic:nvPicPr>
                  <pic:blipFill>
                    <a:blip r:embed="rId6" cstate="print">
                      <a:extLst>
                        <a:ext uri="{BEBA8EAE-BF5A-486C-A8C5-ECC9F3942E4B}">
                          <a14:imgProps xmlns:a14="http://schemas.microsoft.com/office/drawing/2010/main">
                            <a14:imgLayer r:embed="rId7">
                              <a14:imgEffect>
                                <a14:backgroundRemoval t="9725" b="89725" l="6769" r="92795">
                                  <a14:foregroundMark x1="6769" y1="40183" x2="6769" y2="0"/>
                                  <a14:foregroundMark x1="6769" y1="40183" x2="6769" y2="0"/>
                                  <a14:foregroundMark x1="6769" y1="40183" x2="6769" y2="0"/>
                                  <a14:foregroundMark x1="92358" y1="45872" x2="92358" y2="0"/>
                                  <a14:foregroundMark x1="92795" y1="45872" x2="92795" y2="0"/>
                                  <a14:foregroundMark x1="92795" y1="45872" x2="92795" y2="0"/>
                                </a14:backgroundRemoval>
                              </a14:imgEffect>
                            </a14:imgLayer>
                          </a14:imgProps>
                        </a:ext>
                        <a:ext uri="{28A0092B-C50C-407E-A947-70E740481C1C}">
                          <a14:useLocalDpi xmlns:a14="http://schemas.microsoft.com/office/drawing/2010/main" val="0"/>
                        </a:ext>
                      </a:extLst>
                    </a:blip>
                    <a:stretch>
                      <a:fillRect/>
                    </a:stretch>
                  </pic:blipFill>
                  <pic:spPr>
                    <a:xfrm>
                      <a:off x="0" y="0"/>
                      <a:ext cx="2015086" cy="2397865"/>
                    </a:xfrm>
                    <a:prstGeom prst="rect">
                      <a:avLst/>
                    </a:prstGeom>
                  </pic:spPr>
                </pic:pic>
              </a:graphicData>
            </a:graphic>
          </wp:inline>
        </w:drawing>
      </w:r>
    </w:p>
    <w:p w14:paraId="17624DF3">
      <w:pPr>
        <w:spacing w:after="160" w:line="278" w:lineRule="auto"/>
        <w:rPr>
          <w:rFonts w:ascii="Calibri" w:hAnsi="Calibri" w:eastAsia="Calibri" w:cs="Times New Roman"/>
          <w:kern w:val="2"/>
          <w:szCs w:val="24"/>
          <w14:ligatures w14:val="standardContextual"/>
        </w:rPr>
      </w:pPr>
    </w:p>
    <w:p w14:paraId="5CC3160C">
      <w:pPr>
        <w:spacing w:after="160" w:line="278" w:lineRule="auto"/>
        <w:jc w:val="center"/>
        <w:rPr>
          <w:rFonts w:ascii="Times New Roman" w:hAnsi="Times New Roman" w:eastAsia="Calibri" w:cs="Times New Roman"/>
          <w:kern w:val="2"/>
          <w:szCs w:val="24"/>
          <w14:ligatures w14:val="standardContextual"/>
        </w:rPr>
      </w:pPr>
      <w:r>
        <w:rPr>
          <w:rFonts w:ascii="Times New Roman" w:hAnsi="Times New Roman" w:eastAsia="Calibri" w:cs="Times New Roman"/>
          <w:kern w:val="2"/>
          <w:szCs w:val="24"/>
          <w14:ligatures w14:val="standardContextual"/>
        </w:rPr>
        <w:t>Oleh kelompok 9 :</w:t>
      </w:r>
    </w:p>
    <w:p w14:paraId="0FFB4AE8">
      <w:pPr>
        <w:tabs>
          <w:tab w:val="left" w:pos="3510"/>
        </w:tabs>
        <w:spacing w:after="160" w:line="278" w:lineRule="auto"/>
        <w:jc w:val="center"/>
        <w:rPr>
          <w:rFonts w:ascii="Times New Roman" w:hAnsi="Times New Roman" w:eastAsia="Calibri" w:cs="Times New Roman"/>
          <w:kern w:val="2"/>
          <w:szCs w:val="24"/>
          <w14:ligatures w14:val="standardContextual"/>
        </w:rPr>
      </w:pPr>
      <w:r>
        <w:rPr>
          <w:rFonts w:ascii="Times New Roman" w:hAnsi="Times New Roman" w:eastAsia="Calibri" w:cs="Times New Roman"/>
          <w:kern w:val="2"/>
          <w:szCs w:val="24"/>
          <w14:ligatures w14:val="standardContextual"/>
        </w:rPr>
        <w:t>1.BEKTI EKA PREMANA               268060</w:t>
      </w:r>
    </w:p>
    <w:p w14:paraId="19868180">
      <w:pPr>
        <w:spacing w:after="160" w:line="278" w:lineRule="auto"/>
        <w:jc w:val="center"/>
        <w:rPr>
          <w:rFonts w:ascii="Times New Roman" w:hAnsi="Times New Roman" w:eastAsia="Calibri" w:cs="Times New Roman"/>
          <w:kern w:val="2"/>
          <w:szCs w:val="24"/>
          <w14:ligatures w14:val="standardContextual"/>
        </w:rPr>
      </w:pPr>
      <w:r>
        <w:rPr>
          <w:rFonts w:ascii="Times New Roman" w:hAnsi="Times New Roman" w:eastAsia="Calibri" w:cs="Times New Roman"/>
          <w:kern w:val="2"/>
          <w:szCs w:val="24"/>
          <w14:ligatures w14:val="standardContextual"/>
        </w:rPr>
        <w:t>2.RAMA SATRIA MAHADEWA     268067</w:t>
      </w:r>
    </w:p>
    <w:p w14:paraId="53EC7821">
      <w:pPr>
        <w:tabs>
          <w:tab w:val="left" w:pos="3590"/>
        </w:tabs>
        <w:spacing w:after="160" w:line="278" w:lineRule="auto"/>
        <w:jc w:val="center"/>
        <w:rPr>
          <w:rFonts w:ascii="Times New Roman" w:hAnsi="Times New Roman" w:eastAsia="Calibri" w:cs="Times New Roman"/>
          <w:kern w:val="2"/>
          <w:szCs w:val="24"/>
          <w14:ligatures w14:val="standardContextual"/>
        </w:rPr>
      </w:pPr>
      <w:r>
        <w:rPr>
          <w:rFonts w:ascii="Times New Roman" w:hAnsi="Times New Roman" w:eastAsia="Calibri" w:cs="Times New Roman"/>
          <w:kern w:val="2"/>
          <w:szCs w:val="24"/>
          <w14:ligatures w14:val="standardContextual"/>
        </w:rPr>
        <w:t>3.FAIQ RIZQULLOH</w:t>
      </w:r>
      <w:r>
        <w:rPr>
          <w:rFonts w:ascii="Times New Roman" w:hAnsi="Times New Roman" w:eastAsia="Calibri" w:cs="Times New Roman"/>
          <w:kern w:val="2"/>
          <w:szCs w:val="24"/>
          <w14:ligatures w14:val="standardContextual"/>
        </w:rPr>
        <w:tab/>
      </w:r>
      <w:r>
        <w:rPr>
          <w:rFonts w:ascii="Times New Roman" w:hAnsi="Times New Roman" w:eastAsia="Calibri" w:cs="Times New Roman"/>
          <w:kern w:val="2"/>
          <w:szCs w:val="24"/>
          <w14:ligatures w14:val="standardContextual"/>
        </w:rPr>
        <w:t>268037</w:t>
      </w:r>
    </w:p>
    <w:p w14:paraId="07F869D3">
      <w:pPr>
        <w:jc w:val="center"/>
      </w:pPr>
      <w:r>
        <w:rPr>
          <w:rFonts w:ascii="Times New Roman" w:hAnsi="Times New Roman" w:eastAsia="Calibri" w:cs="Times New Roman"/>
          <w:kern w:val="2"/>
          <w:szCs w:val="24"/>
          <w14:ligatures w14:val="standardContextual"/>
        </w:rPr>
        <w:t>4.MUHAMMAD ARIF ZAIDANI</w:t>
      </w:r>
      <w:r>
        <w:rPr>
          <w:rFonts w:ascii="Calibri" w:hAnsi="Calibri" w:eastAsia="Calibri" w:cs="Times New Roman"/>
          <w:kern w:val="2"/>
          <w:szCs w:val="24"/>
          <w14:ligatures w14:val="standardContextual"/>
        </w:rPr>
        <w:tab/>
      </w:r>
      <w:r>
        <w:rPr>
          <w:rFonts w:ascii="Calibri" w:hAnsi="Calibri" w:eastAsia="Calibri" w:cs="Times New Roman"/>
          <w:kern w:val="2"/>
          <w:szCs w:val="24"/>
          <w14:ligatures w14:val="standardContextual"/>
        </w:rPr>
        <w:t>268090</w:t>
      </w:r>
      <w:r>
        <w:br w:type="page"/>
      </w:r>
    </w:p>
    <w:p w14:paraId="128AD2EB">
      <w:pPr>
        <w:pStyle w:val="2"/>
        <w:bidi w:val="0"/>
        <w:outlineLvl w:val="0"/>
      </w:pPr>
      <w:bookmarkStart w:id="0" w:name="_Toc18932"/>
      <w:r>
        <w:t>KATA PENGANTAR</w:t>
      </w:r>
      <w:bookmarkEnd w:id="0"/>
    </w:p>
    <w:p w14:paraId="6467AC86">
      <w:pPr>
        <w:spacing w:after="120" w:line="360" w:lineRule="auto"/>
        <w:ind w:firstLine="709"/>
      </w:pPr>
      <w:r>
        <w:rPr>
          <w:rFonts w:hint="default"/>
        </w:rPr>
        <w:t xml:space="preserve">Puji </w:t>
      </w:r>
      <w:r>
        <w:rPr>
          <w:rFonts w:hint="default"/>
          <w:lang w:val="en-US"/>
        </w:rPr>
        <w:t xml:space="preserve">dan </w:t>
      </w:r>
      <w:r>
        <w:rPr>
          <w:rFonts w:hint="default"/>
        </w:rPr>
        <w:t>syukur kami panjatkan di hadapan Tuhan Yang Maha Esa lantaran dengan rahmat dan karunia</w:t>
      </w:r>
      <w:r>
        <w:rPr>
          <w:rFonts w:hint="default"/>
          <w:lang w:val="en-US"/>
        </w:rPr>
        <w:t>n</w:t>
      </w:r>
      <w:r>
        <w:rPr>
          <w:rFonts w:hint="default"/>
        </w:rPr>
        <w:t>ya, kami berhasil</w:t>
      </w:r>
      <w:r>
        <w:rPr>
          <w:rFonts w:hint="default"/>
          <w:lang w:val="en-US"/>
        </w:rPr>
        <w:t xml:space="preserve"> </w:t>
      </w:r>
      <w:r>
        <w:rPr>
          <w:rFonts w:hint="default"/>
        </w:rPr>
        <w:t>menyelesaikan penelitian dengan judul "Penulisan Proposal" ini secara baik.</w:t>
      </w:r>
    </w:p>
    <w:p w14:paraId="579CC604">
      <w:pPr>
        <w:spacing w:after="120" w:line="360" w:lineRule="auto"/>
        <w:ind w:firstLine="709"/>
      </w:pPr>
      <w:r>
        <w:rPr>
          <w:rFonts w:hint="default" w:ascii="Times New Roman" w:hAnsi="Times New Roman" w:eastAsia="Times New Roman"/>
          <w:b w:val="0"/>
          <w:color w:val="000000"/>
          <w:sz w:val="24"/>
        </w:rPr>
        <w:t>Kami merancang artikel ini guna memenuhi tugas mata kuliah Bahasa Indonesia. Tidak menguras tenaga menulisnya? Tidak, kami</w:t>
      </w:r>
      <w:r>
        <w:rPr>
          <w:rFonts w:hint="default"/>
          <w:b w:val="0"/>
          <w:color w:val="000000"/>
          <w:sz w:val="24"/>
          <w:lang w:val="en-US"/>
        </w:rPr>
        <w:t xml:space="preserve"> </w:t>
      </w:r>
      <w:r>
        <w:rPr>
          <w:rFonts w:hint="default" w:ascii="Times New Roman" w:hAnsi="Times New Roman" w:eastAsia="Times New Roman"/>
          <w:b w:val="0"/>
          <w:color w:val="000000"/>
          <w:sz w:val="24"/>
        </w:rPr>
        <w:t xml:space="preserve">hanya mengulas pengertian proposal, tujuan, dan fungsi proposal, proposal yang dapat dikategoriskan beberapa kelompok, dan </w:t>
      </w:r>
      <w:r>
        <w:rPr>
          <w:rFonts w:hint="default"/>
          <w:b w:val="0"/>
          <w:color w:val="000000"/>
          <w:sz w:val="24"/>
          <w:lang w:val="en-US"/>
        </w:rPr>
        <w:t>perihal</w:t>
      </w:r>
      <w:r>
        <w:rPr>
          <w:rFonts w:hint="default" w:ascii="Times New Roman" w:hAnsi="Times New Roman" w:eastAsia="Times New Roman"/>
          <w:b w:val="0"/>
          <w:color w:val="000000"/>
          <w:sz w:val="24"/>
        </w:rPr>
        <w:t xml:space="preserve"> yang harus diperhatikan saat penulisannya. Di samping dari itu, kami juga menyajikan informasi tentang artikel dan buletin sebagai</w:t>
      </w:r>
      <w:r>
        <w:rPr>
          <w:rFonts w:hint="default"/>
          <w:b w:val="0"/>
          <w:color w:val="000000"/>
          <w:sz w:val="24"/>
          <w:lang w:val="en-US"/>
        </w:rPr>
        <w:t xml:space="preserve"> </w:t>
      </w:r>
      <w:r>
        <w:rPr>
          <w:rFonts w:hint="default" w:ascii="Times New Roman" w:hAnsi="Times New Roman" w:eastAsia="Times New Roman"/>
          <w:b w:val="0"/>
          <w:color w:val="000000"/>
          <w:sz w:val="24"/>
        </w:rPr>
        <w:t>karya tulis yang berhubungan dengan aktivitas akademik.</w:t>
      </w:r>
    </w:p>
    <w:p w14:paraId="046E17F2">
      <w:pPr>
        <w:spacing w:after="120" w:line="360" w:lineRule="auto"/>
        <w:ind w:firstLine="709"/>
        <w:rPr>
          <w:rFonts w:hint="default" w:ascii="Times New Roman" w:hAnsi="Times New Roman" w:eastAsia="Times New Roman"/>
          <w:b w:val="0"/>
          <w:color w:val="000000"/>
          <w:sz w:val="24"/>
        </w:rPr>
      </w:pPr>
      <w:r>
        <w:rPr>
          <w:rFonts w:hint="default" w:ascii="Times New Roman" w:hAnsi="Times New Roman" w:eastAsia="Times New Roman"/>
          <w:b w:val="0"/>
          <w:color w:val="000000"/>
          <w:sz w:val="24"/>
        </w:rPr>
        <w:t xml:space="preserve">Kepada </w:t>
      </w:r>
      <w:r>
        <w:rPr>
          <w:rFonts w:ascii="Times New Roman" w:hAnsi="Times New Roman" w:cs="Times New Roman"/>
        </w:rPr>
        <w:t xml:space="preserve">Diana Mayasari, </w:t>
      </w:r>
      <w:r>
        <w:rPr>
          <w:rFonts w:ascii="Times New Roman" w:hAnsi="Times New Roman" w:eastAsia="Calibri" w:cs="Times New Roman"/>
          <w:kern w:val="2"/>
          <w:szCs w:val="24"/>
          <w14:ligatures w14:val="standardContextual"/>
        </w:rPr>
        <w:t xml:space="preserve"> S.Pd, M.Pd</w:t>
      </w:r>
      <w:r>
        <w:rPr>
          <w:rFonts w:hint="default" w:ascii="Times New Roman" w:hAnsi="Times New Roman" w:eastAsia="Times New Roman"/>
          <w:b w:val="0"/>
          <w:color w:val="000000"/>
          <w:sz w:val="24"/>
        </w:rPr>
        <w:t xml:space="preserve"> yang sudah </w:t>
      </w:r>
      <w:r>
        <w:rPr>
          <w:rFonts w:hint="default"/>
          <w:b w:val="0"/>
          <w:color w:val="000000"/>
          <w:sz w:val="24"/>
          <w:lang w:val="en-US"/>
        </w:rPr>
        <w:t>meluangkan waktu</w:t>
      </w:r>
      <w:r>
        <w:rPr>
          <w:rFonts w:hint="default" w:ascii="Times New Roman" w:hAnsi="Times New Roman" w:eastAsia="Times New Roman"/>
          <w:b w:val="0"/>
          <w:color w:val="000000"/>
          <w:sz w:val="24"/>
        </w:rPr>
        <w:t xml:space="preserve"> memberi pengarahan kami menyadari bahwa </w:t>
      </w:r>
      <w:r>
        <w:rPr>
          <w:rFonts w:hint="default"/>
          <w:b w:val="0"/>
          <w:color w:val="000000"/>
          <w:sz w:val="24"/>
          <w:lang w:val="en-US"/>
        </w:rPr>
        <w:t xml:space="preserve">pembuatan </w:t>
      </w:r>
      <w:r>
        <w:rPr>
          <w:rFonts w:hint="default" w:ascii="Times New Roman" w:hAnsi="Times New Roman" w:eastAsia="Times New Roman"/>
          <w:b w:val="0"/>
          <w:color w:val="000000"/>
          <w:sz w:val="24"/>
        </w:rPr>
        <w:t xml:space="preserve">artikel </w:t>
      </w:r>
      <w:r>
        <w:rPr>
          <w:rFonts w:hint="default"/>
          <w:b w:val="0"/>
          <w:color w:val="000000"/>
          <w:sz w:val="24"/>
          <w:lang w:val="en-US"/>
        </w:rPr>
        <w:t>itu bukan sekedar kita menulis seperti surat</w:t>
      </w:r>
      <w:r>
        <w:rPr>
          <w:rFonts w:hint="default" w:ascii="Times New Roman" w:hAnsi="Times New Roman" w:eastAsia="Times New Roman"/>
          <w:b w:val="0"/>
          <w:color w:val="000000"/>
          <w:sz w:val="24"/>
        </w:rPr>
        <w:t>.</w:t>
      </w:r>
    </w:p>
    <w:p w14:paraId="31FCB47A">
      <w:pPr>
        <w:spacing w:after="120" w:line="360" w:lineRule="auto"/>
        <w:ind w:firstLine="709"/>
        <w:rPr>
          <w:rFonts w:hint="default"/>
          <w:b w:val="0"/>
          <w:color w:val="000000"/>
          <w:sz w:val="24"/>
          <w:lang w:val="en-US"/>
        </w:rPr>
      </w:pPr>
      <w:r>
        <w:rPr>
          <w:rFonts w:hint="default" w:ascii="Times New Roman" w:hAnsi="Times New Roman" w:eastAsia="Times New Roman"/>
          <w:b w:val="0"/>
          <w:color w:val="000000"/>
          <w:sz w:val="24"/>
        </w:rPr>
        <w:t xml:space="preserve">Semoga tulisan ini juga bisa menjadi pencerah baik bagi </w:t>
      </w:r>
      <w:r>
        <w:rPr>
          <w:rFonts w:hint="default"/>
          <w:b w:val="0"/>
          <w:color w:val="000000"/>
          <w:sz w:val="24"/>
          <w:lang w:val="en-US"/>
        </w:rPr>
        <w:t>kami</w:t>
      </w:r>
      <w:r>
        <w:rPr>
          <w:rFonts w:hint="default" w:ascii="Times New Roman" w:hAnsi="Times New Roman" w:eastAsia="Times New Roman"/>
          <w:b w:val="0"/>
          <w:color w:val="000000"/>
          <w:sz w:val="24"/>
        </w:rPr>
        <w:t xml:space="preserve"> maupun pembacanya, khususnya dalam memahami teknik</w:t>
      </w:r>
      <w:r>
        <w:rPr>
          <w:rFonts w:hint="default"/>
          <w:b w:val="0"/>
          <w:color w:val="000000"/>
          <w:sz w:val="24"/>
          <w:lang w:val="en-US"/>
        </w:rPr>
        <w:t xml:space="preserve"> </w:t>
      </w:r>
      <w:r>
        <w:rPr>
          <w:rFonts w:hint="default" w:ascii="Times New Roman" w:hAnsi="Times New Roman" w:eastAsia="Times New Roman"/>
          <w:b w:val="0"/>
          <w:color w:val="000000"/>
          <w:sz w:val="24"/>
        </w:rPr>
        <w:t>penulisan proposal</w:t>
      </w:r>
      <w:r>
        <w:rPr>
          <w:rFonts w:hint="default"/>
          <w:b w:val="0"/>
          <w:color w:val="000000"/>
          <w:sz w:val="24"/>
          <w:lang w:val="en-US"/>
        </w:rPr>
        <w:t>.</w:t>
      </w:r>
    </w:p>
    <w:p w14:paraId="2ED3BB0A">
      <w:pPr>
        <w:spacing w:after="120" w:line="360" w:lineRule="auto"/>
        <w:ind w:firstLine="709"/>
        <w:rPr>
          <w:rFonts w:hint="default"/>
          <w:b w:val="0"/>
          <w:color w:val="000000"/>
          <w:sz w:val="24"/>
          <w:lang w:val="en-US"/>
        </w:rPr>
      </w:pPr>
    </w:p>
    <w:p w14:paraId="657515D6">
      <w:pPr>
        <w:spacing w:after="120" w:line="360" w:lineRule="auto"/>
        <w:ind w:firstLine="709"/>
        <w:rPr>
          <w:rFonts w:hint="default"/>
          <w:b w:val="0"/>
          <w:color w:val="000000"/>
          <w:sz w:val="24"/>
          <w:lang w:val="en-US"/>
        </w:rPr>
      </w:pPr>
    </w:p>
    <w:p w14:paraId="2F10ADC5">
      <w:pPr>
        <w:spacing w:after="120" w:line="360" w:lineRule="auto"/>
        <w:ind w:firstLine="709"/>
        <w:rPr>
          <w:rFonts w:hint="default"/>
          <w:b w:val="0"/>
          <w:color w:val="000000"/>
          <w:sz w:val="24"/>
          <w:lang w:val="en-US"/>
        </w:rPr>
      </w:pPr>
    </w:p>
    <w:p w14:paraId="338BC0B6">
      <w:pPr>
        <w:spacing w:after="120" w:line="360" w:lineRule="auto"/>
        <w:ind w:firstLine="709"/>
        <w:rPr>
          <w:rFonts w:hint="default"/>
          <w:b w:val="0"/>
          <w:color w:val="000000"/>
          <w:sz w:val="24"/>
          <w:lang w:val="en-US"/>
        </w:rPr>
      </w:pPr>
    </w:p>
    <w:p w14:paraId="33EC2A41">
      <w:pPr>
        <w:spacing w:after="120" w:line="360" w:lineRule="auto"/>
        <w:ind w:firstLine="709"/>
        <w:rPr>
          <w:rFonts w:hint="default"/>
          <w:b w:val="0"/>
          <w:color w:val="000000"/>
          <w:sz w:val="24"/>
          <w:lang w:val="en-US"/>
        </w:rPr>
      </w:pPr>
    </w:p>
    <w:p w14:paraId="02930542">
      <w:pPr>
        <w:spacing w:after="120" w:line="360" w:lineRule="auto"/>
        <w:ind w:firstLine="709"/>
        <w:rPr>
          <w:rFonts w:hint="default"/>
          <w:b w:val="0"/>
          <w:color w:val="000000"/>
          <w:sz w:val="24"/>
          <w:lang w:val="en-US"/>
        </w:rPr>
      </w:pPr>
    </w:p>
    <w:p w14:paraId="1429EED7">
      <w:pPr>
        <w:spacing w:after="120" w:line="360" w:lineRule="auto"/>
        <w:rPr>
          <w:rFonts w:hint="default"/>
          <w:b w:val="0"/>
          <w:color w:val="000000"/>
          <w:sz w:val="24"/>
          <w:lang w:val="en-US"/>
        </w:rPr>
      </w:pPr>
    </w:p>
    <w:p w14:paraId="21B1A626">
      <w:pPr>
        <w:spacing w:after="120" w:line="360" w:lineRule="auto"/>
        <w:rPr>
          <w:rFonts w:hint="default"/>
          <w:b w:val="0"/>
          <w:color w:val="000000"/>
          <w:sz w:val="24"/>
          <w:lang w:val="en-US"/>
        </w:rPr>
      </w:pPr>
    </w:p>
    <w:p w14:paraId="5D40BB9A">
      <w:pPr>
        <w:spacing w:after="120" w:line="360" w:lineRule="auto"/>
        <w:jc w:val="right"/>
      </w:pPr>
      <w:r>
        <w:rPr>
          <w:rFonts w:ascii="Times New Roman" w:hAnsi="Times New Roman" w:eastAsia="Times New Roman"/>
          <w:b w:val="0"/>
          <w:color w:val="000000"/>
          <w:sz w:val="24"/>
        </w:rPr>
        <w:t>Jombang, 8 September 2026</w:t>
      </w:r>
    </w:p>
    <w:p w14:paraId="0F68CCB8">
      <w:pPr>
        <w:spacing w:after="120" w:line="360" w:lineRule="auto"/>
        <w:jc w:val="right"/>
      </w:pPr>
      <w:r>
        <w:rPr>
          <w:rFonts w:ascii="Times New Roman" w:hAnsi="Times New Roman" w:eastAsia="Times New Roman"/>
          <w:b/>
          <w:color w:val="000000"/>
          <w:sz w:val="24"/>
        </w:rPr>
        <w:t>Kelompok 9</w:t>
      </w:r>
    </w:p>
    <w:p w14:paraId="1F7D5D68">
      <w:r>
        <w:br w:type="page"/>
      </w:r>
    </w:p>
    <w:p w14:paraId="52A58676">
      <w:pPr>
        <w:spacing w:after="120"/>
        <w:jc w:val="center"/>
      </w:pPr>
      <w:r>
        <w:rPr>
          <w:rFonts w:ascii="Times New Roman" w:hAnsi="Times New Roman" w:eastAsia="Times New Roman"/>
          <w:b/>
          <w:color w:val="000000"/>
          <w:sz w:val="28"/>
        </w:rPr>
        <w:t>DAFTAR ISI</w:t>
      </w:r>
    </w:p>
    <w:p w14:paraId="70290E05">
      <w:pPr>
        <w:pStyle w:val="38"/>
        <w:tabs>
          <w:tab w:val="right" w:leader="dot" w:pos="8271"/>
        </w:tabs>
      </w:pPr>
      <w:r>
        <w:fldChar w:fldCharType="begin"/>
      </w:r>
      <w:r>
        <w:instrText xml:space="preserve">TOC \o "1-3" \h \u </w:instrText>
      </w:r>
      <w:r>
        <w:fldChar w:fldCharType="separate"/>
      </w:r>
      <w:r>
        <w:fldChar w:fldCharType="begin"/>
      </w:r>
      <w:r>
        <w:instrText xml:space="preserve"> HYPERLINK \l _Toc18932 </w:instrText>
      </w:r>
      <w:r>
        <w:fldChar w:fldCharType="separate"/>
      </w:r>
      <w:r>
        <w:t>KATA PENGANTAR</w:t>
      </w:r>
      <w:r>
        <w:tab/>
      </w:r>
      <w:r>
        <w:fldChar w:fldCharType="begin"/>
      </w:r>
      <w:r>
        <w:instrText xml:space="preserve"> PAGEREF _Toc18932 \h </w:instrText>
      </w:r>
      <w:r>
        <w:fldChar w:fldCharType="separate"/>
      </w:r>
      <w:r>
        <w:t>2</w:t>
      </w:r>
      <w:r>
        <w:fldChar w:fldCharType="end"/>
      </w:r>
      <w:r>
        <w:fldChar w:fldCharType="end"/>
      </w:r>
    </w:p>
    <w:p w14:paraId="0E847210">
      <w:pPr>
        <w:pStyle w:val="38"/>
        <w:tabs>
          <w:tab w:val="right" w:leader="dot" w:pos="8271"/>
        </w:tabs>
      </w:pPr>
      <w:r>
        <w:fldChar w:fldCharType="begin"/>
      </w:r>
      <w:r>
        <w:instrText xml:space="preserve"> HYPERLINK \l _Toc15887 </w:instrText>
      </w:r>
      <w:r>
        <w:fldChar w:fldCharType="separate"/>
      </w:r>
      <w:r>
        <w:rPr>
          <w:rFonts w:ascii="Times New Roman" w:hAnsi="Times New Roman" w:eastAsia="Times New Roman"/>
        </w:rPr>
        <w:t>BAB I</w:t>
      </w:r>
      <w:r>
        <w:tab/>
      </w:r>
      <w:r>
        <w:fldChar w:fldCharType="begin"/>
      </w:r>
      <w:r>
        <w:instrText xml:space="preserve"> PAGEREF _Toc15887 \h </w:instrText>
      </w:r>
      <w:r>
        <w:fldChar w:fldCharType="separate"/>
      </w:r>
      <w:r>
        <w:t>4</w:t>
      </w:r>
      <w:r>
        <w:fldChar w:fldCharType="end"/>
      </w:r>
      <w:r>
        <w:fldChar w:fldCharType="end"/>
      </w:r>
    </w:p>
    <w:p w14:paraId="7C52054B">
      <w:pPr>
        <w:pStyle w:val="38"/>
        <w:tabs>
          <w:tab w:val="right" w:leader="dot" w:pos="8271"/>
        </w:tabs>
      </w:pPr>
      <w:r>
        <w:fldChar w:fldCharType="begin"/>
      </w:r>
      <w:r>
        <w:instrText xml:space="preserve"> HYPERLINK \l _Toc11206 </w:instrText>
      </w:r>
      <w:r>
        <w:fldChar w:fldCharType="separate"/>
      </w:r>
      <w:r>
        <w:rPr>
          <w:rFonts w:ascii="Times New Roman" w:hAnsi="Times New Roman" w:eastAsia="Times New Roman"/>
        </w:rPr>
        <w:t>PENDAHULUAN</w:t>
      </w:r>
      <w:r>
        <w:tab/>
      </w:r>
      <w:r>
        <w:fldChar w:fldCharType="begin"/>
      </w:r>
      <w:r>
        <w:instrText xml:space="preserve"> PAGEREF _Toc11206 \h </w:instrText>
      </w:r>
      <w:r>
        <w:fldChar w:fldCharType="separate"/>
      </w:r>
      <w:r>
        <w:t>4</w:t>
      </w:r>
      <w:r>
        <w:fldChar w:fldCharType="end"/>
      </w:r>
      <w:r>
        <w:fldChar w:fldCharType="end"/>
      </w:r>
    </w:p>
    <w:p w14:paraId="2CE1983F">
      <w:pPr>
        <w:pStyle w:val="39"/>
        <w:tabs>
          <w:tab w:val="right" w:leader="dot" w:pos="8271"/>
        </w:tabs>
      </w:pPr>
      <w:r>
        <w:fldChar w:fldCharType="begin"/>
      </w:r>
      <w:r>
        <w:instrText xml:space="preserve"> HYPERLINK \l _Toc17398 </w:instrText>
      </w:r>
      <w:r>
        <w:fldChar w:fldCharType="separate"/>
      </w:r>
      <w:r>
        <w:rPr>
          <w:rFonts w:ascii="Times New Roman" w:hAnsi="Times New Roman" w:eastAsia="Times New Roman"/>
        </w:rPr>
        <w:t>A. Latar Belakang</w:t>
      </w:r>
      <w:r>
        <w:tab/>
      </w:r>
      <w:r>
        <w:fldChar w:fldCharType="begin"/>
      </w:r>
      <w:r>
        <w:instrText xml:space="preserve"> PAGEREF _Toc17398 \h </w:instrText>
      </w:r>
      <w:r>
        <w:fldChar w:fldCharType="separate"/>
      </w:r>
      <w:r>
        <w:t>4</w:t>
      </w:r>
      <w:r>
        <w:fldChar w:fldCharType="end"/>
      </w:r>
      <w:r>
        <w:fldChar w:fldCharType="end"/>
      </w:r>
    </w:p>
    <w:p w14:paraId="207275C3">
      <w:pPr>
        <w:pStyle w:val="39"/>
        <w:tabs>
          <w:tab w:val="right" w:leader="dot" w:pos="8271"/>
        </w:tabs>
      </w:pPr>
      <w:r>
        <w:fldChar w:fldCharType="begin"/>
      </w:r>
      <w:r>
        <w:instrText xml:space="preserve"> HYPERLINK \l _Toc22810 </w:instrText>
      </w:r>
      <w:r>
        <w:fldChar w:fldCharType="separate"/>
      </w:r>
      <w:r>
        <w:rPr>
          <w:rFonts w:ascii="Times New Roman" w:hAnsi="Times New Roman" w:eastAsia="Times New Roman"/>
        </w:rPr>
        <w:t>B. Rumusan Masalah</w:t>
      </w:r>
      <w:r>
        <w:tab/>
      </w:r>
      <w:r>
        <w:fldChar w:fldCharType="begin"/>
      </w:r>
      <w:r>
        <w:instrText xml:space="preserve"> PAGEREF _Toc22810 \h </w:instrText>
      </w:r>
      <w:r>
        <w:fldChar w:fldCharType="separate"/>
      </w:r>
      <w:r>
        <w:t>5</w:t>
      </w:r>
      <w:r>
        <w:fldChar w:fldCharType="end"/>
      </w:r>
      <w:r>
        <w:fldChar w:fldCharType="end"/>
      </w:r>
    </w:p>
    <w:p w14:paraId="571734D6">
      <w:pPr>
        <w:pStyle w:val="39"/>
        <w:tabs>
          <w:tab w:val="right" w:leader="dot" w:pos="8271"/>
        </w:tabs>
      </w:pPr>
      <w:r>
        <w:fldChar w:fldCharType="begin"/>
      </w:r>
      <w:r>
        <w:instrText xml:space="preserve"> HYPERLINK \l _Toc15241 </w:instrText>
      </w:r>
      <w:r>
        <w:fldChar w:fldCharType="separate"/>
      </w:r>
      <w:r>
        <w:rPr>
          <w:rFonts w:ascii="Times New Roman" w:hAnsi="Times New Roman" w:eastAsia="Times New Roman"/>
        </w:rPr>
        <w:t>C. Manfaat Penulisan</w:t>
      </w:r>
      <w:r>
        <w:tab/>
      </w:r>
      <w:r>
        <w:fldChar w:fldCharType="begin"/>
      </w:r>
      <w:r>
        <w:instrText xml:space="preserve"> PAGEREF _Toc15241 \h </w:instrText>
      </w:r>
      <w:r>
        <w:fldChar w:fldCharType="separate"/>
      </w:r>
      <w:r>
        <w:t>5</w:t>
      </w:r>
      <w:r>
        <w:fldChar w:fldCharType="end"/>
      </w:r>
      <w:r>
        <w:fldChar w:fldCharType="end"/>
      </w:r>
    </w:p>
    <w:p w14:paraId="5963020E">
      <w:pPr>
        <w:pStyle w:val="40"/>
        <w:tabs>
          <w:tab w:val="right" w:leader="dot" w:pos="8271"/>
        </w:tabs>
      </w:pPr>
      <w:r>
        <w:fldChar w:fldCharType="begin"/>
      </w:r>
      <w:r>
        <w:instrText xml:space="preserve"> HYPERLINK \l _Toc15838 </w:instrText>
      </w:r>
      <w:r>
        <w:fldChar w:fldCharType="separate"/>
      </w:r>
      <w:r>
        <w:rPr>
          <w:rFonts w:ascii="Times New Roman" w:hAnsi="Times New Roman" w:eastAsia="Times New Roman"/>
        </w:rPr>
        <w:t>Manfaat Teoretis</w:t>
      </w:r>
      <w:r>
        <w:tab/>
      </w:r>
      <w:r>
        <w:fldChar w:fldCharType="begin"/>
      </w:r>
      <w:r>
        <w:instrText xml:space="preserve"> PAGEREF _Toc15838 \h </w:instrText>
      </w:r>
      <w:r>
        <w:fldChar w:fldCharType="separate"/>
      </w:r>
      <w:r>
        <w:t>5</w:t>
      </w:r>
      <w:r>
        <w:fldChar w:fldCharType="end"/>
      </w:r>
      <w:r>
        <w:fldChar w:fldCharType="end"/>
      </w:r>
    </w:p>
    <w:p w14:paraId="27AF8F68">
      <w:pPr>
        <w:pStyle w:val="40"/>
        <w:tabs>
          <w:tab w:val="right" w:leader="dot" w:pos="8271"/>
        </w:tabs>
      </w:pPr>
      <w:r>
        <w:fldChar w:fldCharType="begin"/>
      </w:r>
      <w:r>
        <w:instrText xml:space="preserve"> HYPERLINK \l _Toc19561 </w:instrText>
      </w:r>
      <w:r>
        <w:fldChar w:fldCharType="separate"/>
      </w:r>
      <w:r>
        <w:rPr>
          <w:rFonts w:ascii="Times New Roman" w:hAnsi="Times New Roman" w:eastAsia="Times New Roman"/>
        </w:rPr>
        <w:t>Manfaat Praktis</w:t>
      </w:r>
      <w:r>
        <w:tab/>
      </w:r>
      <w:r>
        <w:fldChar w:fldCharType="begin"/>
      </w:r>
      <w:r>
        <w:instrText xml:space="preserve"> PAGEREF _Toc19561 \h </w:instrText>
      </w:r>
      <w:r>
        <w:fldChar w:fldCharType="separate"/>
      </w:r>
      <w:r>
        <w:t>5</w:t>
      </w:r>
      <w:r>
        <w:fldChar w:fldCharType="end"/>
      </w:r>
      <w:r>
        <w:fldChar w:fldCharType="end"/>
      </w:r>
    </w:p>
    <w:p w14:paraId="3D356C3C">
      <w:pPr>
        <w:pStyle w:val="38"/>
        <w:tabs>
          <w:tab w:val="right" w:leader="dot" w:pos="8271"/>
        </w:tabs>
      </w:pPr>
      <w:r>
        <w:fldChar w:fldCharType="begin"/>
      </w:r>
      <w:r>
        <w:instrText xml:space="preserve"> HYPERLINK \l _Toc26840 </w:instrText>
      </w:r>
      <w:r>
        <w:fldChar w:fldCharType="separate"/>
      </w:r>
      <w:r>
        <w:rPr>
          <w:rFonts w:ascii="Times New Roman" w:hAnsi="Times New Roman" w:eastAsia="Times New Roman"/>
        </w:rPr>
        <w:t>BAB II</w:t>
      </w:r>
      <w:r>
        <w:tab/>
      </w:r>
      <w:r>
        <w:fldChar w:fldCharType="begin"/>
      </w:r>
      <w:r>
        <w:instrText xml:space="preserve"> PAGEREF _Toc26840 \h </w:instrText>
      </w:r>
      <w:r>
        <w:fldChar w:fldCharType="separate"/>
      </w:r>
      <w:r>
        <w:t>6</w:t>
      </w:r>
      <w:r>
        <w:fldChar w:fldCharType="end"/>
      </w:r>
      <w:r>
        <w:fldChar w:fldCharType="end"/>
      </w:r>
    </w:p>
    <w:p w14:paraId="62E89647">
      <w:pPr>
        <w:pStyle w:val="38"/>
        <w:tabs>
          <w:tab w:val="right" w:leader="dot" w:pos="8271"/>
        </w:tabs>
      </w:pPr>
      <w:r>
        <w:fldChar w:fldCharType="begin"/>
      </w:r>
      <w:r>
        <w:instrText xml:space="preserve"> HYPERLINK \l _Toc24903 </w:instrText>
      </w:r>
      <w:r>
        <w:fldChar w:fldCharType="separate"/>
      </w:r>
      <w:r>
        <w:rPr>
          <w:rFonts w:ascii="Times New Roman" w:hAnsi="Times New Roman" w:eastAsia="Times New Roman"/>
        </w:rPr>
        <w:t>PEMBAHASAN</w:t>
      </w:r>
      <w:r>
        <w:tab/>
      </w:r>
      <w:r>
        <w:fldChar w:fldCharType="begin"/>
      </w:r>
      <w:r>
        <w:instrText xml:space="preserve"> PAGEREF _Toc24903 \h </w:instrText>
      </w:r>
      <w:r>
        <w:fldChar w:fldCharType="separate"/>
      </w:r>
      <w:r>
        <w:t>6</w:t>
      </w:r>
      <w:r>
        <w:fldChar w:fldCharType="end"/>
      </w:r>
      <w:r>
        <w:fldChar w:fldCharType="end"/>
      </w:r>
    </w:p>
    <w:p w14:paraId="36FD7C63">
      <w:pPr>
        <w:pStyle w:val="39"/>
        <w:tabs>
          <w:tab w:val="right" w:leader="dot" w:pos="8271"/>
        </w:tabs>
      </w:pPr>
      <w:r>
        <w:fldChar w:fldCharType="begin"/>
      </w:r>
      <w:r>
        <w:instrText xml:space="preserve"> HYPERLINK \l _Toc23795 </w:instrText>
      </w:r>
      <w:r>
        <w:fldChar w:fldCharType="separate"/>
      </w:r>
      <w:r>
        <w:rPr>
          <w:rFonts w:ascii="Times New Roman" w:hAnsi="Times New Roman" w:eastAsia="Times New Roman"/>
        </w:rPr>
        <w:t>A. Kajian Teori</w:t>
      </w:r>
      <w:r>
        <w:tab/>
      </w:r>
      <w:r>
        <w:fldChar w:fldCharType="begin"/>
      </w:r>
      <w:r>
        <w:instrText xml:space="preserve"> PAGEREF _Toc23795 \h </w:instrText>
      </w:r>
      <w:r>
        <w:fldChar w:fldCharType="separate"/>
      </w:r>
      <w:r>
        <w:t>6</w:t>
      </w:r>
      <w:r>
        <w:fldChar w:fldCharType="end"/>
      </w:r>
      <w:r>
        <w:fldChar w:fldCharType="end"/>
      </w:r>
    </w:p>
    <w:p w14:paraId="4463D9F1">
      <w:pPr>
        <w:pStyle w:val="39"/>
        <w:tabs>
          <w:tab w:val="right" w:leader="dot" w:pos="8271"/>
        </w:tabs>
      </w:pPr>
      <w:r>
        <w:fldChar w:fldCharType="begin"/>
      </w:r>
      <w:r>
        <w:instrText xml:space="preserve"> HYPERLINK \l _Toc4219 </w:instrText>
      </w:r>
      <w:r>
        <w:fldChar w:fldCharType="separate"/>
      </w:r>
      <w:r>
        <w:rPr>
          <w:rFonts w:ascii="Times New Roman" w:hAnsi="Times New Roman" w:eastAsia="Times New Roman"/>
        </w:rPr>
        <w:t>B. Artikel</w:t>
      </w:r>
      <w:r>
        <w:tab/>
      </w:r>
      <w:r>
        <w:fldChar w:fldCharType="begin"/>
      </w:r>
      <w:r>
        <w:instrText xml:space="preserve"> PAGEREF _Toc4219 \h </w:instrText>
      </w:r>
      <w:r>
        <w:fldChar w:fldCharType="separate"/>
      </w:r>
      <w:r>
        <w:t>6</w:t>
      </w:r>
      <w:r>
        <w:fldChar w:fldCharType="end"/>
      </w:r>
      <w:r>
        <w:fldChar w:fldCharType="end"/>
      </w:r>
    </w:p>
    <w:p w14:paraId="07C57C58">
      <w:pPr>
        <w:pStyle w:val="39"/>
        <w:tabs>
          <w:tab w:val="right" w:leader="dot" w:pos="8271"/>
        </w:tabs>
      </w:pPr>
      <w:r>
        <w:fldChar w:fldCharType="begin"/>
      </w:r>
      <w:r>
        <w:instrText xml:space="preserve"> HYPERLINK \l _Toc16878 </w:instrText>
      </w:r>
      <w:r>
        <w:fldChar w:fldCharType="separate"/>
      </w:r>
      <w:r>
        <w:rPr>
          <w:rFonts w:ascii="Times New Roman" w:hAnsi="Times New Roman" w:eastAsia="Times New Roman"/>
        </w:rPr>
        <w:t>C. Makalah</w:t>
      </w:r>
      <w:r>
        <w:tab/>
      </w:r>
      <w:r>
        <w:fldChar w:fldCharType="begin"/>
      </w:r>
      <w:r>
        <w:instrText xml:space="preserve"> PAGEREF _Toc16878 \h </w:instrText>
      </w:r>
      <w:r>
        <w:fldChar w:fldCharType="separate"/>
      </w:r>
      <w:r>
        <w:t>7</w:t>
      </w:r>
      <w:r>
        <w:fldChar w:fldCharType="end"/>
      </w:r>
      <w:r>
        <w:fldChar w:fldCharType="end"/>
      </w:r>
    </w:p>
    <w:p w14:paraId="5793168A">
      <w:pPr>
        <w:pStyle w:val="38"/>
        <w:tabs>
          <w:tab w:val="right" w:leader="dot" w:pos="8271"/>
        </w:tabs>
      </w:pPr>
      <w:r>
        <w:fldChar w:fldCharType="begin"/>
      </w:r>
      <w:r>
        <w:instrText xml:space="preserve"> HYPERLINK \l _Toc19043 </w:instrText>
      </w:r>
      <w:r>
        <w:fldChar w:fldCharType="separate"/>
      </w:r>
      <w:r>
        <w:rPr>
          <w:rFonts w:ascii="Times New Roman" w:hAnsi="Times New Roman" w:eastAsia="Times New Roman"/>
        </w:rPr>
        <w:t>BAB III</w:t>
      </w:r>
      <w:r>
        <w:tab/>
      </w:r>
      <w:r>
        <w:fldChar w:fldCharType="begin"/>
      </w:r>
      <w:r>
        <w:instrText xml:space="preserve"> PAGEREF _Toc19043 \h </w:instrText>
      </w:r>
      <w:r>
        <w:fldChar w:fldCharType="separate"/>
      </w:r>
      <w:r>
        <w:t>8</w:t>
      </w:r>
      <w:r>
        <w:fldChar w:fldCharType="end"/>
      </w:r>
      <w:r>
        <w:fldChar w:fldCharType="end"/>
      </w:r>
    </w:p>
    <w:p w14:paraId="5857F97B">
      <w:pPr>
        <w:pStyle w:val="38"/>
        <w:tabs>
          <w:tab w:val="right" w:leader="dot" w:pos="8271"/>
        </w:tabs>
      </w:pPr>
      <w:r>
        <w:fldChar w:fldCharType="begin"/>
      </w:r>
      <w:r>
        <w:instrText xml:space="preserve"> HYPERLINK \l _Toc6091 </w:instrText>
      </w:r>
      <w:r>
        <w:fldChar w:fldCharType="separate"/>
      </w:r>
      <w:r>
        <w:rPr>
          <w:rFonts w:ascii="Times New Roman" w:hAnsi="Times New Roman" w:eastAsia="Times New Roman"/>
        </w:rPr>
        <w:t>PENUTUP</w:t>
      </w:r>
      <w:r>
        <w:tab/>
      </w:r>
      <w:r>
        <w:fldChar w:fldCharType="begin"/>
      </w:r>
      <w:r>
        <w:instrText xml:space="preserve"> PAGEREF _Toc6091 \h </w:instrText>
      </w:r>
      <w:r>
        <w:fldChar w:fldCharType="separate"/>
      </w:r>
      <w:r>
        <w:t>8</w:t>
      </w:r>
      <w:r>
        <w:fldChar w:fldCharType="end"/>
      </w:r>
      <w:r>
        <w:fldChar w:fldCharType="end"/>
      </w:r>
    </w:p>
    <w:p w14:paraId="7D919A92">
      <w:pPr>
        <w:pStyle w:val="39"/>
        <w:tabs>
          <w:tab w:val="right" w:leader="dot" w:pos="8271"/>
        </w:tabs>
      </w:pPr>
      <w:r>
        <w:fldChar w:fldCharType="begin"/>
      </w:r>
      <w:r>
        <w:instrText xml:space="preserve"> HYPERLINK \l _Toc940 </w:instrText>
      </w:r>
      <w:r>
        <w:fldChar w:fldCharType="separate"/>
      </w:r>
      <w:r>
        <w:rPr>
          <w:rFonts w:ascii="Times New Roman" w:hAnsi="Times New Roman" w:eastAsia="Times New Roman"/>
        </w:rPr>
        <w:t>A. Kesimpulan</w:t>
      </w:r>
      <w:r>
        <w:tab/>
      </w:r>
      <w:r>
        <w:fldChar w:fldCharType="begin"/>
      </w:r>
      <w:r>
        <w:instrText xml:space="preserve"> PAGEREF _Toc940 \h </w:instrText>
      </w:r>
      <w:r>
        <w:fldChar w:fldCharType="separate"/>
      </w:r>
      <w:r>
        <w:t>8</w:t>
      </w:r>
      <w:r>
        <w:fldChar w:fldCharType="end"/>
      </w:r>
      <w:r>
        <w:fldChar w:fldCharType="end"/>
      </w:r>
    </w:p>
    <w:p w14:paraId="6F25E48D">
      <w:pPr>
        <w:pStyle w:val="39"/>
        <w:tabs>
          <w:tab w:val="right" w:leader="dot" w:pos="8271"/>
        </w:tabs>
      </w:pPr>
      <w:r>
        <w:fldChar w:fldCharType="begin"/>
      </w:r>
      <w:r>
        <w:instrText xml:space="preserve"> HYPERLINK \l _Toc27245 </w:instrText>
      </w:r>
      <w:r>
        <w:fldChar w:fldCharType="separate"/>
      </w:r>
      <w:r>
        <w:rPr>
          <w:rFonts w:ascii="Times New Roman" w:hAnsi="Times New Roman" w:eastAsia="Times New Roman"/>
        </w:rPr>
        <w:t>B. Saran</w:t>
      </w:r>
      <w:r>
        <w:tab/>
      </w:r>
      <w:r>
        <w:fldChar w:fldCharType="begin"/>
      </w:r>
      <w:r>
        <w:instrText xml:space="preserve"> PAGEREF _Toc27245 \h </w:instrText>
      </w:r>
      <w:r>
        <w:fldChar w:fldCharType="separate"/>
      </w:r>
      <w:r>
        <w:t>8</w:t>
      </w:r>
      <w:r>
        <w:fldChar w:fldCharType="end"/>
      </w:r>
      <w:r>
        <w:fldChar w:fldCharType="end"/>
      </w:r>
    </w:p>
    <w:p w14:paraId="087ADCE5">
      <w:pPr>
        <w:pStyle w:val="38"/>
        <w:tabs>
          <w:tab w:val="right" w:leader="dot" w:pos="8271"/>
        </w:tabs>
      </w:pPr>
      <w:r>
        <w:fldChar w:fldCharType="begin"/>
      </w:r>
      <w:r>
        <w:instrText xml:space="preserve"> HYPERLINK \l _Toc755 </w:instrText>
      </w:r>
      <w:r>
        <w:fldChar w:fldCharType="separate"/>
      </w:r>
      <w:r>
        <w:rPr>
          <w:rFonts w:ascii="Times New Roman" w:hAnsi="Times New Roman" w:eastAsia="Times New Roman"/>
        </w:rPr>
        <w:t>DAFTAR PUSTAKA</w:t>
      </w:r>
      <w:r>
        <w:tab/>
      </w:r>
      <w:r>
        <w:fldChar w:fldCharType="begin"/>
      </w:r>
      <w:r>
        <w:instrText xml:space="preserve"> PAGEREF _Toc755 \h </w:instrText>
      </w:r>
      <w:r>
        <w:fldChar w:fldCharType="separate"/>
      </w:r>
      <w:r>
        <w:t>9</w:t>
      </w:r>
      <w:r>
        <w:fldChar w:fldCharType="end"/>
      </w:r>
      <w:r>
        <w:fldChar w:fldCharType="end"/>
      </w:r>
    </w:p>
    <w:p w14:paraId="757F9360">
      <w:r>
        <w:fldChar w:fldCharType="end"/>
      </w:r>
    </w:p>
    <w:p w14:paraId="2352550B">
      <w:r>
        <w:br w:type="page"/>
      </w:r>
    </w:p>
    <w:p w14:paraId="05065220">
      <w:pPr>
        <w:spacing w:after="120"/>
        <w:jc w:val="center"/>
        <w:outlineLvl w:val="0"/>
      </w:pPr>
      <w:bookmarkStart w:id="1" w:name="_Toc15887"/>
      <w:r>
        <w:rPr>
          <w:rFonts w:ascii="Times New Roman" w:hAnsi="Times New Roman" w:eastAsia="Times New Roman"/>
          <w:b/>
          <w:color w:val="000000"/>
          <w:sz w:val="28"/>
        </w:rPr>
        <w:t>BAB I</w:t>
      </w:r>
      <w:bookmarkEnd w:id="1"/>
    </w:p>
    <w:p w14:paraId="7E50848B">
      <w:pPr>
        <w:spacing w:after="120"/>
        <w:jc w:val="center"/>
        <w:outlineLvl w:val="0"/>
      </w:pPr>
      <w:bookmarkStart w:id="2" w:name="_Toc11206"/>
      <w:r>
        <w:rPr>
          <w:rFonts w:ascii="Times New Roman" w:hAnsi="Times New Roman" w:eastAsia="Times New Roman"/>
          <w:b/>
          <w:color w:val="000000"/>
          <w:sz w:val="28"/>
        </w:rPr>
        <w:t>PENDAHULUAN</w:t>
      </w:r>
      <w:bookmarkEnd w:id="2"/>
    </w:p>
    <w:p w14:paraId="5B7B272F">
      <w:pPr>
        <w:spacing w:before="120" w:after="120" w:line="360" w:lineRule="auto"/>
        <w:jc w:val="left"/>
        <w:outlineLvl w:val="1"/>
      </w:pPr>
      <w:bookmarkStart w:id="3" w:name="_Toc17398"/>
      <w:r>
        <w:rPr>
          <w:rFonts w:ascii="Times New Roman" w:hAnsi="Times New Roman" w:eastAsia="Times New Roman"/>
          <w:b/>
          <w:color w:val="000000"/>
          <w:sz w:val="24"/>
        </w:rPr>
        <w:t>A. Latar Belakang</w:t>
      </w:r>
      <w:bookmarkEnd w:id="3"/>
    </w:p>
    <w:p w14:paraId="18006650">
      <w:pPr>
        <w:spacing w:after="120" w:line="360" w:lineRule="auto"/>
        <w:ind w:firstLine="709"/>
        <w:jc w:val="left"/>
        <w:rPr>
          <w:rFonts w:hint="default" w:ascii="Times New Roman" w:hAnsi="Times New Roman" w:eastAsia="Times New Roman"/>
          <w:b w:val="0"/>
          <w:color w:val="000000"/>
          <w:sz w:val="24"/>
        </w:rPr>
      </w:pPr>
      <w:r>
        <w:rPr>
          <w:rFonts w:ascii="Times New Roman" w:hAnsi="Times New Roman" w:eastAsia="Times New Roman"/>
          <w:b w:val="0"/>
          <w:color w:val="000000"/>
          <w:sz w:val="24"/>
        </w:rPr>
        <w:t>P</w:t>
      </w:r>
      <w:r>
        <w:rPr>
          <w:rFonts w:hint="default" w:ascii="Times New Roman" w:hAnsi="Times New Roman" w:eastAsia="Times New Roman"/>
          <w:b w:val="0"/>
          <w:color w:val="000000"/>
          <w:sz w:val="24"/>
        </w:rPr>
        <w:t>roposal ini merupakan satu diantara rencana tertulis yang terstruktur. Proposal bukan hanya suatu deretan kegiatan, tetapi pula mempunyai misi/tujuan yang dicapai.</w:t>
      </w:r>
    </w:p>
    <w:p w14:paraId="347A8FBB">
      <w:pPr>
        <w:spacing w:after="120" w:line="360" w:lineRule="auto"/>
        <w:ind w:firstLine="709"/>
        <w:jc w:val="left"/>
        <w:rPr>
          <w:rFonts w:ascii="SimSun" w:hAnsi="SimSun" w:eastAsia="SimSun" w:cs="SimSun"/>
          <w:sz w:val="24"/>
          <w:szCs w:val="24"/>
        </w:rPr>
      </w:pPr>
      <w:r>
        <w:rPr>
          <w:rFonts w:hint="default" w:ascii="Times New Roman" w:hAnsi="Times New Roman" w:eastAsia="Times New Roman"/>
          <w:b w:val="0"/>
          <w:color w:val="000000"/>
          <w:sz w:val="24"/>
        </w:rPr>
        <w:t>Is</w:t>
      </w:r>
      <w:r>
        <w:rPr>
          <w:rFonts w:hint="default"/>
          <w:b w:val="0"/>
          <w:color w:val="000000"/>
          <w:sz w:val="24"/>
          <w:lang w:val="en-US"/>
        </w:rPr>
        <w:t>i</w:t>
      </w:r>
      <w:r>
        <w:rPr>
          <w:rFonts w:hint="default" w:ascii="Times New Roman" w:hAnsi="Times New Roman" w:eastAsia="Times New Roman"/>
          <w:b w:val="0"/>
          <w:color w:val="000000"/>
          <w:sz w:val="24"/>
        </w:rPr>
        <w:t>nya pula jangan terlalu bercabang, serta mesti disampaikan dalam bentuk menentukan, apalagi bila si penerima adalah pengamat/peneliti yang berbeda dengan manajer acara kegiatan tadi, proposal ini dahulu sanggup dipakai dalam beraneka macam usaha/ acara bagaikan kegiatan, penelitian, pendidikan, serta hingga pengembangan bisnis.</w:t>
      </w:r>
    </w:p>
    <w:p w14:paraId="2596D797">
      <w:pPr>
        <w:spacing w:after="120" w:line="360" w:lineRule="auto"/>
        <w:ind w:firstLine="709"/>
        <w:jc w:val="left"/>
        <w:rPr>
          <w:rFonts w:ascii="Times New Roman" w:hAnsi="Times New Roman" w:eastAsia="Times New Roman"/>
          <w:b w:val="0"/>
          <w:color w:val="000000"/>
          <w:sz w:val="24"/>
        </w:rPr>
      </w:pPr>
      <w:r>
        <w:rPr>
          <w:rFonts w:ascii="Times New Roman" w:hAnsi="Times New Roman" w:eastAsia="Times New Roman"/>
          <w:b w:val="0"/>
          <w:color w:val="000000"/>
          <w:sz w:val="24"/>
        </w:rPr>
        <w:t>Jika ada seseorang yang memiliki ide dan gagasannya, maka melalui proposal, pendapat tersebut dapat diberitahukan kepada orang-orang yang diharapkan bisa memberi persetujuan, dukungan, keabsahan, atau penghargaan</w:t>
      </w:r>
      <w:r>
        <w:rPr>
          <w:rFonts w:hint="default"/>
          <w:b w:val="0"/>
          <w:color w:val="000000"/>
          <w:sz w:val="24"/>
          <w:lang w:val="en-US"/>
        </w:rPr>
        <w:t>, serta d</w:t>
      </w:r>
      <w:r>
        <w:rPr>
          <w:rFonts w:ascii="Times New Roman" w:hAnsi="Times New Roman" w:eastAsia="Times New Roman"/>
          <w:b w:val="0"/>
          <w:color w:val="000000"/>
          <w:sz w:val="24"/>
        </w:rPr>
        <w:t>alam dunia pendidikan, proposal berfungsi sebagai alat untuk mendorong aktivitas yang beragam pada banyak institutsi.</w:t>
      </w:r>
    </w:p>
    <w:p w14:paraId="02B5FBD4">
      <w:pPr>
        <w:spacing w:after="120" w:line="360" w:lineRule="auto"/>
        <w:ind w:firstLine="709"/>
        <w:jc w:val="left"/>
        <w:rPr>
          <w:rFonts w:hint="default"/>
          <w:b w:val="0"/>
          <w:color w:val="000000"/>
          <w:sz w:val="24"/>
          <w:lang w:val="en-US"/>
        </w:rPr>
      </w:pPr>
      <w:r>
        <w:rPr>
          <w:rFonts w:hint="default"/>
          <w:b w:val="0"/>
          <w:color w:val="000000"/>
          <w:sz w:val="24"/>
          <w:lang w:val="en-US"/>
        </w:rPr>
        <w:t xml:space="preserve">Walaupun demikian, yang paling diingat adalah mengungkapkan aktivitas/perjanjian kooperatif yang akan dilakukan di proposal adalah prioritas tertinggi. Proposal memang diperlukan untuk menjelaskan dengan terbuka, tepat, dapat memberikan gambaran serta mengundang pihak yang diperlukan kegiatan. </w:t>
      </w:r>
    </w:p>
    <w:p w14:paraId="2212F795">
      <w:pPr>
        <w:spacing w:after="120" w:line="360" w:lineRule="auto"/>
        <w:ind w:firstLine="709"/>
        <w:rPr>
          <w:rFonts w:hint="default" w:ascii="Times New Roman" w:hAnsi="Times New Roman" w:eastAsia="Times New Roman"/>
          <w:b w:val="0"/>
          <w:color w:val="000000"/>
          <w:sz w:val="24"/>
          <w:lang w:val="en-US"/>
        </w:rPr>
      </w:pPr>
      <w:r>
        <w:rPr>
          <w:rFonts w:hint="default"/>
          <w:b w:val="0"/>
          <w:color w:val="000000"/>
          <w:sz w:val="24"/>
          <w:lang w:val="en-US"/>
        </w:rPr>
        <w:t>Hal penting di proposal adalah bahwa penyusunnya benar-benar terikat/terpaut dengan komitmen, tertib teratur, serta kemampuan menunjuk keunggulan proposal ini pada pengambil keputusan akhir.</w:t>
      </w:r>
    </w:p>
    <w:p w14:paraId="416401D8">
      <w:pPr>
        <w:spacing w:after="120" w:line="360" w:lineRule="auto"/>
        <w:ind w:firstLine="709"/>
      </w:pPr>
      <w:r>
        <w:rPr>
          <w:rFonts w:hint="default"/>
          <w:b w:val="0"/>
          <w:color w:val="000000"/>
          <w:sz w:val="24"/>
          <w:lang w:val="en-US"/>
        </w:rPr>
        <w:t>P</w:t>
      </w:r>
      <w:r>
        <w:rPr>
          <w:rFonts w:ascii="Times New Roman" w:hAnsi="Times New Roman" w:eastAsia="Times New Roman"/>
          <w:b w:val="0"/>
          <w:color w:val="000000"/>
          <w:sz w:val="24"/>
        </w:rPr>
        <w:t>enulis harus menyadari/memperhatikan isinya, penggunaan bahasanya, dan kata-kata dalam menghadapi suatu masalah dalam pengembangan proposal. Penciptaan tulisan proposal memakai bahasa Indonesianya yang sederhana tetapi jelas dan benar serta sangat menyenangkan.</w:t>
      </w:r>
    </w:p>
    <w:p w14:paraId="64999CCC">
      <w:pPr>
        <w:spacing w:after="120" w:line="360" w:lineRule="auto"/>
        <w:ind w:firstLine="709"/>
      </w:pPr>
      <w:r>
        <w:rPr>
          <w:rFonts w:ascii="Times New Roman" w:hAnsi="Times New Roman" w:eastAsia="Times New Roman"/>
          <w:b w:val="0"/>
          <w:color w:val="000000"/>
          <w:sz w:val="24"/>
        </w:rPr>
        <w:t>Selain itu pengenalan buku-buku teks, makalah, Artikel juga merupakan kemampuan utama mahasiswa sebab tulisan tersebut merupakan bentuk umum penulisan karya Ilmiah. Sehubungan dengan hal di atas, pokok-pokok penulisan proposal, artículo dan makalah akan sangat memperluas kesempataan mahasiswa untuk menguasai ciri dan cara penyusunan berbagai macam bentuk karya tertulis.</w:t>
      </w:r>
    </w:p>
    <w:p w14:paraId="0C1201C6">
      <w:pPr>
        <w:spacing w:before="120" w:after="120" w:line="360" w:lineRule="auto"/>
        <w:outlineLvl w:val="1"/>
      </w:pPr>
      <w:bookmarkStart w:id="4" w:name="_Toc22810"/>
      <w:r>
        <w:rPr>
          <w:rFonts w:ascii="Times New Roman" w:hAnsi="Times New Roman" w:eastAsia="Times New Roman"/>
          <w:b/>
          <w:color w:val="000000"/>
          <w:sz w:val="24"/>
        </w:rPr>
        <w:t>B. Rumusan Masalah</w:t>
      </w:r>
      <w:bookmarkEnd w:id="4"/>
    </w:p>
    <w:p w14:paraId="56927FDA">
      <w:pPr>
        <w:pStyle w:val="30"/>
        <w:spacing w:after="60" w:line="360" w:lineRule="auto"/>
      </w:pPr>
      <w:r>
        <w:t xml:space="preserve">Apa </w:t>
      </w:r>
      <w:r>
        <w:rPr>
          <w:rFonts w:hint="default"/>
          <w:lang w:val="en-US"/>
        </w:rPr>
        <w:t>arti dari proposal</w:t>
      </w:r>
      <w:r>
        <w:t>?</w:t>
      </w:r>
    </w:p>
    <w:p w14:paraId="113C42D2">
      <w:pPr>
        <w:pStyle w:val="30"/>
        <w:spacing w:after="60" w:line="360" w:lineRule="auto"/>
      </w:pPr>
      <w:r>
        <w:rPr>
          <w:rFonts w:hint="default"/>
          <w:lang w:val="en-US"/>
        </w:rPr>
        <w:t>Apakah kegunaan serta manfaat dari proposal</w:t>
      </w:r>
      <w:r>
        <w:t>?</w:t>
      </w:r>
    </w:p>
    <w:p w14:paraId="12CC59CD">
      <w:pPr>
        <w:pStyle w:val="30"/>
        <w:spacing w:after="60" w:line="360" w:lineRule="auto"/>
      </w:pPr>
      <w:r>
        <w:rPr>
          <w:rFonts w:hint="default"/>
          <w:lang w:val="en-US"/>
        </w:rPr>
        <w:t>Jenis jenis apa saja yang ada di proposal</w:t>
      </w:r>
      <w:r>
        <w:t>?</w:t>
      </w:r>
    </w:p>
    <w:p w14:paraId="05C1D30D">
      <w:pPr>
        <w:pStyle w:val="30"/>
        <w:spacing w:after="60" w:line="360" w:lineRule="auto"/>
      </w:pPr>
      <w:r>
        <w:rPr>
          <w:rFonts w:hint="default"/>
          <w:lang w:val="en-US"/>
        </w:rPr>
        <w:t>Cara penyusunan dan pelayanannya dalam proposal bagaimana</w:t>
      </w:r>
      <w:r>
        <w:t>?</w:t>
      </w:r>
    </w:p>
    <w:p w14:paraId="2B4F398C">
      <w:pPr>
        <w:pStyle w:val="30"/>
        <w:spacing w:after="60" w:line="360" w:lineRule="auto"/>
      </w:pPr>
      <w:r>
        <w:rPr>
          <w:rFonts w:hint="default"/>
          <w:lang w:val="en-US"/>
        </w:rPr>
        <w:t>Apa makna artikel</w:t>
      </w:r>
      <w:r>
        <w:t>?</w:t>
      </w:r>
    </w:p>
    <w:p w14:paraId="48D901D0">
      <w:pPr>
        <w:pStyle w:val="30"/>
        <w:spacing w:after="60" w:line="360" w:lineRule="auto"/>
      </w:pPr>
      <w:r>
        <w:rPr>
          <w:rFonts w:hint="default"/>
          <w:lang w:val="en-US"/>
        </w:rPr>
        <w:t>Apa pengertian makalah</w:t>
      </w:r>
      <w:r>
        <w:t>?</w:t>
      </w:r>
    </w:p>
    <w:p w14:paraId="01E2F710">
      <w:pPr>
        <w:spacing w:before="120" w:after="120" w:line="360" w:lineRule="auto"/>
        <w:outlineLvl w:val="1"/>
      </w:pPr>
      <w:bookmarkStart w:id="5" w:name="_Toc15241"/>
      <w:r>
        <w:rPr>
          <w:rFonts w:ascii="Times New Roman" w:hAnsi="Times New Roman" w:eastAsia="Times New Roman"/>
          <w:b/>
          <w:color w:val="000000"/>
          <w:sz w:val="24"/>
        </w:rPr>
        <w:t>C. Manfaat Penulisan</w:t>
      </w:r>
      <w:bookmarkEnd w:id="5"/>
    </w:p>
    <w:p w14:paraId="25B79A97">
      <w:pPr>
        <w:spacing w:after="120" w:line="360" w:lineRule="auto"/>
        <w:ind w:firstLine="709"/>
        <w:outlineLvl w:val="2"/>
      </w:pPr>
      <w:bookmarkStart w:id="6" w:name="_Toc15838"/>
      <w:r>
        <w:rPr>
          <w:rFonts w:ascii="Times New Roman" w:hAnsi="Times New Roman" w:eastAsia="Times New Roman"/>
          <w:b/>
          <w:color w:val="000000"/>
          <w:sz w:val="24"/>
        </w:rPr>
        <w:t>Manfaat Teoretis</w:t>
      </w:r>
      <w:bookmarkEnd w:id="6"/>
    </w:p>
    <w:p w14:paraId="1FFA610D">
      <w:pPr>
        <w:spacing w:after="120" w:line="360" w:lineRule="auto"/>
        <w:ind w:firstLine="709"/>
      </w:pPr>
      <w:r>
        <w:rPr>
          <w:rFonts w:hint="default"/>
          <w:b w:val="0"/>
          <w:color w:val="000000"/>
          <w:sz w:val="24"/>
          <w:lang w:val="en-US"/>
        </w:rPr>
        <w:t>Gambaran untuk teoritisnya</w:t>
      </w:r>
      <w:r>
        <w:rPr>
          <w:rFonts w:ascii="Times New Roman" w:hAnsi="Times New Roman" w:eastAsia="Times New Roman"/>
          <w:b w:val="0"/>
          <w:color w:val="000000"/>
          <w:sz w:val="24"/>
        </w:rPr>
        <w:t xml:space="preserve">, </w:t>
      </w:r>
      <w:r>
        <w:rPr>
          <w:rFonts w:hint="default"/>
          <w:b w:val="0"/>
          <w:color w:val="000000"/>
          <w:sz w:val="24"/>
          <w:lang w:val="en-US"/>
        </w:rPr>
        <w:t>harapan untuk makalah ini</w:t>
      </w:r>
      <w:r>
        <w:rPr>
          <w:rFonts w:ascii="Times New Roman" w:hAnsi="Times New Roman" w:eastAsia="Times New Roman"/>
          <w:b w:val="0"/>
          <w:color w:val="000000"/>
          <w:sz w:val="24"/>
        </w:rPr>
        <w:t xml:space="preserve"> </w:t>
      </w:r>
      <w:r>
        <w:rPr>
          <w:rFonts w:hint="default"/>
          <w:b w:val="0"/>
          <w:color w:val="000000"/>
          <w:sz w:val="24"/>
          <w:lang w:val="en-US"/>
        </w:rPr>
        <w:t xml:space="preserve">bisa </w:t>
      </w:r>
      <w:r>
        <w:rPr>
          <w:rFonts w:ascii="Times New Roman" w:hAnsi="Times New Roman" w:eastAsia="Times New Roman"/>
          <w:b w:val="0"/>
          <w:color w:val="000000"/>
          <w:sz w:val="24"/>
        </w:rPr>
        <w:t xml:space="preserve">menambah pemahaman mengenai proposal, artikel, dan makalah, </w:t>
      </w:r>
      <w:r>
        <w:rPr>
          <w:rFonts w:hint="default"/>
          <w:b w:val="0"/>
          <w:color w:val="000000"/>
          <w:sz w:val="24"/>
          <w:lang w:val="en-US"/>
        </w:rPr>
        <w:t>serta</w:t>
      </w:r>
      <w:r>
        <w:rPr>
          <w:rFonts w:ascii="Times New Roman" w:hAnsi="Times New Roman" w:eastAsia="Times New Roman"/>
          <w:b w:val="0"/>
          <w:color w:val="000000"/>
          <w:sz w:val="24"/>
        </w:rPr>
        <w:t xml:space="preserve"> </w:t>
      </w:r>
      <w:r>
        <w:rPr>
          <w:rFonts w:hint="default"/>
          <w:b w:val="0"/>
          <w:color w:val="000000"/>
          <w:sz w:val="24"/>
          <w:lang w:val="en-US"/>
        </w:rPr>
        <w:t xml:space="preserve">tentang </w:t>
      </w:r>
      <w:r>
        <w:rPr>
          <w:rFonts w:ascii="Times New Roman" w:hAnsi="Times New Roman" w:eastAsia="Times New Roman"/>
          <w:b w:val="0"/>
          <w:color w:val="000000"/>
          <w:sz w:val="24"/>
        </w:rPr>
        <w:t>pengertian, fungsi, serta sistematika penulisannya.</w:t>
      </w:r>
    </w:p>
    <w:p w14:paraId="5A0D3C8C">
      <w:pPr>
        <w:spacing w:after="120" w:line="360" w:lineRule="auto"/>
        <w:ind w:firstLine="709"/>
        <w:outlineLvl w:val="2"/>
      </w:pPr>
      <w:bookmarkStart w:id="7" w:name="_Toc19561"/>
      <w:r>
        <w:rPr>
          <w:rFonts w:ascii="Times New Roman" w:hAnsi="Times New Roman" w:eastAsia="Times New Roman"/>
          <w:b/>
          <w:color w:val="000000"/>
          <w:sz w:val="24"/>
        </w:rPr>
        <w:t>Manfaat Praktis</w:t>
      </w:r>
      <w:bookmarkEnd w:id="7"/>
    </w:p>
    <w:p w14:paraId="3B5A4004">
      <w:pPr>
        <w:spacing w:after="120" w:line="360" w:lineRule="auto"/>
        <w:ind w:firstLine="709"/>
      </w:pPr>
      <w:r>
        <w:rPr>
          <w:rFonts w:hint="default"/>
          <w:b w:val="0"/>
          <w:color w:val="000000"/>
          <w:sz w:val="24"/>
          <w:lang w:val="en-US"/>
        </w:rPr>
        <w:t>Gambaran untuk praktisnya</w:t>
      </w:r>
      <w:r>
        <w:rPr>
          <w:rFonts w:ascii="Times New Roman" w:hAnsi="Times New Roman" w:eastAsia="Times New Roman"/>
          <w:b w:val="0"/>
          <w:color w:val="000000"/>
          <w:sz w:val="24"/>
        </w:rPr>
        <w:t xml:space="preserve">, </w:t>
      </w:r>
      <w:r>
        <w:rPr>
          <w:rFonts w:hint="default"/>
          <w:b w:val="0"/>
          <w:color w:val="000000"/>
          <w:sz w:val="24"/>
          <w:lang w:val="en-US"/>
        </w:rPr>
        <w:t>harapan untuk makalah ini</w:t>
      </w:r>
      <w:r>
        <w:rPr>
          <w:rFonts w:ascii="Times New Roman" w:hAnsi="Times New Roman" w:eastAsia="Times New Roman"/>
          <w:b w:val="0"/>
          <w:color w:val="000000"/>
          <w:sz w:val="24"/>
        </w:rPr>
        <w:t xml:space="preserve"> </w:t>
      </w:r>
      <w:r>
        <w:rPr>
          <w:rFonts w:hint="default"/>
          <w:b w:val="0"/>
          <w:color w:val="000000"/>
          <w:sz w:val="24"/>
          <w:lang w:val="en-US"/>
        </w:rPr>
        <w:t xml:space="preserve">bisa </w:t>
      </w:r>
      <w:r>
        <w:rPr>
          <w:rFonts w:ascii="Times New Roman" w:hAnsi="Times New Roman" w:eastAsia="Times New Roman"/>
          <w:b w:val="0"/>
          <w:color w:val="000000"/>
          <w:sz w:val="24"/>
        </w:rPr>
        <w:t>membantu mahasiswa</w:t>
      </w:r>
      <w:r>
        <w:rPr>
          <w:rFonts w:hint="default"/>
          <w:b w:val="0"/>
          <w:color w:val="000000"/>
          <w:sz w:val="24"/>
          <w:lang w:val="en-US"/>
        </w:rPr>
        <w:t xml:space="preserve"> atau orang umum yang ingin membuat makalah</w:t>
      </w:r>
      <w:r>
        <w:rPr>
          <w:rFonts w:ascii="Times New Roman" w:hAnsi="Times New Roman" w:eastAsia="Times New Roman"/>
          <w:b w:val="0"/>
          <w:color w:val="000000"/>
          <w:sz w:val="24"/>
        </w:rPr>
        <w:t xml:space="preserve"> </w:t>
      </w:r>
      <w:r>
        <w:rPr>
          <w:rFonts w:hint="default"/>
          <w:b w:val="0"/>
          <w:color w:val="000000"/>
          <w:sz w:val="24"/>
          <w:lang w:val="en-US"/>
        </w:rPr>
        <w:t>tentang</w:t>
      </w:r>
      <w:r>
        <w:rPr>
          <w:rFonts w:ascii="Times New Roman" w:hAnsi="Times New Roman" w:eastAsia="Times New Roman"/>
          <w:b w:val="0"/>
          <w:color w:val="000000"/>
          <w:sz w:val="24"/>
        </w:rPr>
        <w:t xml:space="preserve"> </w:t>
      </w:r>
      <w:r>
        <w:rPr>
          <w:rFonts w:hint="default"/>
          <w:b w:val="0"/>
          <w:color w:val="000000"/>
          <w:sz w:val="24"/>
          <w:lang w:val="en-US"/>
        </w:rPr>
        <w:t xml:space="preserve">pemahaman </w:t>
      </w:r>
      <w:r>
        <w:rPr>
          <w:rFonts w:ascii="Times New Roman" w:hAnsi="Times New Roman" w:eastAsia="Times New Roman"/>
          <w:b w:val="0"/>
          <w:color w:val="000000"/>
          <w:sz w:val="24"/>
        </w:rPr>
        <w:t xml:space="preserve">dan </w:t>
      </w:r>
      <w:r>
        <w:rPr>
          <w:rFonts w:hint="default"/>
          <w:b w:val="0"/>
          <w:color w:val="000000"/>
          <w:sz w:val="24"/>
          <w:lang w:val="en-US"/>
        </w:rPr>
        <w:t xml:space="preserve">penyusunan </w:t>
      </w:r>
      <w:r>
        <w:rPr>
          <w:rFonts w:ascii="Times New Roman" w:hAnsi="Times New Roman" w:eastAsia="Times New Roman"/>
          <w:b w:val="0"/>
          <w:color w:val="000000"/>
          <w:sz w:val="24"/>
        </w:rPr>
        <w:t>proposal serta karya tulis</w:t>
      </w:r>
      <w:r>
        <w:rPr>
          <w:rFonts w:hint="default"/>
          <w:b w:val="0"/>
          <w:color w:val="000000"/>
          <w:sz w:val="24"/>
          <w:lang w:val="en-US"/>
        </w:rPr>
        <w:t xml:space="preserve"> yang bersifat</w:t>
      </w:r>
      <w:r>
        <w:rPr>
          <w:rFonts w:ascii="Times New Roman" w:hAnsi="Times New Roman" w:eastAsia="Times New Roman"/>
          <w:b w:val="0"/>
          <w:color w:val="000000"/>
          <w:sz w:val="24"/>
        </w:rPr>
        <w:t xml:space="preserve"> akademik  dengan lebih </w:t>
      </w:r>
      <w:r>
        <w:rPr>
          <w:rFonts w:hint="default"/>
          <w:b w:val="0"/>
          <w:color w:val="000000"/>
          <w:sz w:val="24"/>
          <w:lang w:val="en-US"/>
        </w:rPr>
        <w:t xml:space="preserve">terarah </w:t>
      </w:r>
      <w:r>
        <w:rPr>
          <w:rFonts w:ascii="Times New Roman" w:hAnsi="Times New Roman" w:eastAsia="Times New Roman"/>
          <w:b w:val="0"/>
          <w:color w:val="000000"/>
          <w:sz w:val="24"/>
        </w:rPr>
        <w:t xml:space="preserve">dan </w:t>
      </w:r>
      <w:r>
        <w:rPr>
          <w:rFonts w:hint="default"/>
          <w:b w:val="0"/>
          <w:color w:val="000000"/>
          <w:sz w:val="24"/>
          <w:lang w:val="en-US"/>
        </w:rPr>
        <w:t>bisa menerapkan bahasa yang baik</w:t>
      </w:r>
      <w:r>
        <w:rPr>
          <w:rFonts w:ascii="Times New Roman" w:hAnsi="Times New Roman" w:eastAsia="Times New Roman"/>
          <w:b w:val="0"/>
          <w:color w:val="000000"/>
          <w:sz w:val="24"/>
        </w:rPr>
        <w:t>.</w:t>
      </w:r>
    </w:p>
    <w:p w14:paraId="3BB03508">
      <w:r>
        <w:br w:type="page"/>
      </w:r>
    </w:p>
    <w:p w14:paraId="7FED3AB0">
      <w:pPr>
        <w:spacing w:after="120"/>
        <w:jc w:val="center"/>
        <w:outlineLvl w:val="0"/>
      </w:pPr>
      <w:bookmarkStart w:id="8" w:name="_Toc26840"/>
      <w:r>
        <w:rPr>
          <w:rFonts w:ascii="Times New Roman" w:hAnsi="Times New Roman" w:eastAsia="Times New Roman"/>
          <w:b/>
          <w:color w:val="000000"/>
          <w:sz w:val="28"/>
        </w:rPr>
        <w:t>BAB II</w:t>
      </w:r>
      <w:bookmarkEnd w:id="8"/>
    </w:p>
    <w:p w14:paraId="71F94281">
      <w:pPr>
        <w:spacing w:after="120"/>
        <w:jc w:val="center"/>
        <w:outlineLvl w:val="0"/>
      </w:pPr>
      <w:bookmarkStart w:id="9" w:name="_Toc24903"/>
      <w:r>
        <w:rPr>
          <w:rFonts w:ascii="Times New Roman" w:hAnsi="Times New Roman" w:eastAsia="Times New Roman"/>
          <w:b/>
          <w:color w:val="000000"/>
          <w:sz w:val="28"/>
        </w:rPr>
        <w:t>PEMBAHASAN</w:t>
      </w:r>
      <w:bookmarkEnd w:id="9"/>
    </w:p>
    <w:p w14:paraId="3B3157A2">
      <w:pPr>
        <w:spacing w:before="120" w:after="120" w:line="360" w:lineRule="auto"/>
        <w:outlineLvl w:val="1"/>
      </w:pPr>
      <w:bookmarkStart w:id="10" w:name="_Toc23795"/>
      <w:r>
        <w:rPr>
          <w:rFonts w:ascii="Times New Roman" w:hAnsi="Times New Roman" w:eastAsia="Times New Roman"/>
          <w:b/>
          <w:color w:val="000000"/>
          <w:sz w:val="24"/>
        </w:rPr>
        <w:t>A. Kajian Teori</w:t>
      </w:r>
      <w:bookmarkEnd w:id="10"/>
    </w:p>
    <w:p w14:paraId="357E94FB">
      <w:pPr>
        <w:spacing w:after="120" w:line="360" w:lineRule="auto"/>
        <w:ind w:firstLine="709"/>
        <w:jc w:val="left"/>
      </w:pPr>
      <w:r>
        <w:rPr>
          <w:rFonts w:ascii="Times New Roman" w:hAnsi="Times New Roman" w:eastAsia="Times New Roman"/>
          <w:b w:val="0"/>
          <w:color w:val="000000"/>
          <w:sz w:val="24"/>
        </w:rPr>
        <w:t>Sebuah proposal adalah sebuah dokumen tertulis yang menyajikan garis besar dari sebuah tindakan,penelitian,upaya dan program.Tujuan dari sebuah proposal adalah untuk memberi tahu orang-orang tentang apa yang akan dilakukan melalui dokumen ini.Dengan kata lain proposal digunakan sebagai alat untuk menyampaikan informasi tentang rencana untuk melakukan sebuah tindakan untuk mendapatkan persetujuan,dukungan dan membantu dalam pelaksanaan sebuah tindakan.Oleh karena itu isi dari sebuah proposal harus disajikan secara sistematis dan logis.</w:t>
      </w:r>
    </w:p>
    <w:p w14:paraId="0A1A910C">
      <w:pPr>
        <w:spacing w:after="120" w:line="360" w:lineRule="auto"/>
        <w:ind w:firstLine="709"/>
        <w:jc w:val="left"/>
      </w:pPr>
      <w:r>
        <w:rPr>
          <w:rFonts w:hint="default" w:ascii="Times New Roman" w:hAnsi="Times New Roman" w:eastAsia="Times New Roman"/>
          <w:b w:val="0"/>
          <w:color w:val="000000"/>
          <w:sz w:val="24"/>
        </w:rPr>
        <w:t>Biasanya sebuah proposal bisa berupa proposal sebuah kegiatan, proposal penelitian atau proposal bisnis.Setiap jenis proposal memiliki tujuan dan isinya sendiri berdasarkan kebutuhan.</w:t>
      </w:r>
    </w:p>
    <w:p w14:paraId="343BC28C">
      <w:pPr>
        <w:spacing w:after="120" w:line="360" w:lineRule="auto"/>
        <w:ind w:firstLine="709"/>
      </w:pPr>
      <w:r>
        <w:rPr>
          <w:rFonts w:hint="default" w:ascii="Times New Roman" w:hAnsi="Times New Roman" w:eastAsia="Times New Roman"/>
          <w:b w:val="0"/>
          <w:color w:val="000000"/>
          <w:sz w:val="24"/>
        </w:rPr>
        <w:t>Saat menulis sebuah proposal kita harus memperhatikan bagian-bagian yang sesuai dengan jenis proposal ini.Misalnya sebuah proposal kegiatan mungkin mencakup bagian seperti latar belakang,tujuan,bentuk kegiatan,waktu dan tempat,struktur komite,anggaran dan kesimpulan.Namun proposal penelitian lebih cenderung menekankan masalah penelitian,tujuan,studi teori,metode penelitian dan rencana penelitian.</w:t>
      </w:r>
    </w:p>
    <w:p w14:paraId="32579549">
      <w:pPr>
        <w:spacing w:after="120" w:line="360" w:lineRule="auto"/>
        <w:ind w:firstLine="709"/>
      </w:pPr>
      <w:r>
        <w:rPr>
          <w:rFonts w:ascii="Times New Roman" w:hAnsi="Times New Roman" w:eastAsia="Times New Roman"/>
          <w:b w:val="0"/>
          <w:color w:val="000000"/>
          <w:sz w:val="24"/>
        </w:rPr>
        <w:t>Bahasa juga harus diperhatikan saat menulis sebuah proposal.Sangat penting bahwa bahasa sebuah proposal harus formal,jelas,efektif dan tidak ambigu.Untuk memastikan hal ini penulis harus sangat memperhatikan ejaan,tanda baca,pilihan kata dan struktur kalimat.</w:t>
      </w:r>
    </w:p>
    <w:p w14:paraId="1A095560">
      <w:pPr>
        <w:spacing w:before="120" w:after="120" w:line="360" w:lineRule="auto"/>
        <w:outlineLvl w:val="1"/>
      </w:pPr>
      <w:bookmarkStart w:id="11" w:name="_Toc4219"/>
      <w:r>
        <w:rPr>
          <w:rFonts w:ascii="Times New Roman" w:hAnsi="Times New Roman" w:eastAsia="Times New Roman"/>
          <w:b/>
          <w:color w:val="000000"/>
          <w:sz w:val="24"/>
        </w:rPr>
        <w:t>B. Artikel</w:t>
      </w:r>
      <w:bookmarkEnd w:id="11"/>
    </w:p>
    <w:p w14:paraId="4E54C86D">
      <w:pPr>
        <w:spacing w:after="120" w:line="360" w:lineRule="auto"/>
        <w:ind w:firstLine="720" w:firstLineChars="0"/>
        <w:rPr>
          <w:rFonts w:hint="default"/>
          <w:lang w:val="en-US"/>
        </w:rPr>
      </w:pPr>
      <w:r>
        <w:rPr>
          <w:rFonts w:hint="default"/>
          <w:b w:val="0"/>
          <w:color w:val="000000"/>
          <w:sz w:val="24"/>
          <w:lang w:val="en-US"/>
        </w:rPr>
        <w:t>Artikel itu</w:t>
      </w:r>
      <w:r>
        <w:rPr>
          <w:rFonts w:hint="default" w:ascii="Times New Roman" w:hAnsi="Times New Roman" w:eastAsia="Times New Roman"/>
          <w:b w:val="0"/>
          <w:color w:val="000000"/>
          <w:sz w:val="24"/>
        </w:rPr>
        <w:t xml:space="preserve"> </w:t>
      </w:r>
      <w:r>
        <w:rPr>
          <w:rFonts w:hint="default"/>
          <w:b w:val="0"/>
          <w:color w:val="000000"/>
          <w:sz w:val="24"/>
          <w:lang w:val="en-US"/>
        </w:rPr>
        <w:t xml:space="preserve">sendiri </w:t>
      </w:r>
      <w:r>
        <w:rPr>
          <w:rFonts w:hint="default" w:ascii="Times New Roman" w:hAnsi="Times New Roman" w:eastAsia="Times New Roman"/>
          <w:b w:val="0"/>
          <w:color w:val="000000"/>
          <w:sz w:val="24"/>
        </w:rPr>
        <w:t>merujuk pada</w:t>
      </w:r>
      <w:r>
        <w:rPr>
          <w:rFonts w:hint="default"/>
          <w:b w:val="0"/>
          <w:color w:val="000000"/>
          <w:sz w:val="24"/>
          <w:lang w:val="en-US"/>
        </w:rPr>
        <w:t xml:space="preserve"> tulisan</w:t>
      </w:r>
      <w:r>
        <w:rPr>
          <w:rFonts w:hint="default" w:ascii="Times New Roman" w:hAnsi="Times New Roman" w:eastAsia="Times New Roman"/>
          <w:b w:val="0"/>
          <w:color w:val="000000"/>
          <w:sz w:val="24"/>
        </w:rPr>
        <w:t xml:space="preserve"> mengenai suatu topik atau masalah tertentu. </w:t>
      </w:r>
      <w:r>
        <w:rPr>
          <w:rFonts w:hint="default"/>
          <w:b w:val="0"/>
          <w:color w:val="000000"/>
          <w:sz w:val="24"/>
          <w:lang w:val="en-US"/>
        </w:rPr>
        <w:t>Biasanya</w:t>
      </w:r>
      <w:r>
        <w:rPr>
          <w:rFonts w:hint="default" w:ascii="Times New Roman" w:hAnsi="Times New Roman" w:eastAsia="Times New Roman"/>
          <w:b w:val="0"/>
          <w:color w:val="000000"/>
          <w:sz w:val="24"/>
        </w:rPr>
        <w:t xml:space="preserve"> </w:t>
      </w:r>
      <w:r>
        <w:rPr>
          <w:rFonts w:hint="default"/>
          <w:b w:val="0"/>
          <w:color w:val="000000"/>
          <w:sz w:val="24"/>
          <w:lang w:val="en-US"/>
        </w:rPr>
        <w:t xml:space="preserve">sebagai </w:t>
      </w:r>
      <w:r>
        <w:rPr>
          <w:rFonts w:hint="default" w:ascii="Times New Roman" w:hAnsi="Times New Roman" w:eastAsia="Times New Roman"/>
          <w:b w:val="0"/>
          <w:color w:val="000000"/>
          <w:sz w:val="24"/>
        </w:rPr>
        <w:t xml:space="preserve">penulis menulis berdasarkan informasi yang didapatkan selama proses penelitian sementara terkadang mereka juga bisa menulis berdasarkan pendapat mereka sendiri </w:t>
      </w:r>
      <w:r>
        <w:rPr>
          <w:rFonts w:hint="default"/>
          <w:b w:val="0"/>
          <w:color w:val="000000"/>
          <w:sz w:val="24"/>
          <w:lang w:val="en-US"/>
        </w:rPr>
        <w:t>serta</w:t>
      </w:r>
      <w:r>
        <w:rPr>
          <w:rFonts w:hint="default" w:ascii="Times New Roman" w:hAnsi="Times New Roman" w:eastAsia="Times New Roman"/>
          <w:b w:val="0"/>
          <w:color w:val="000000"/>
          <w:sz w:val="24"/>
        </w:rPr>
        <w:t xml:space="preserve"> tinjauan atas informasi yang tersedia</w:t>
      </w:r>
      <w:r>
        <w:rPr>
          <w:rFonts w:hint="default"/>
          <w:b w:val="0"/>
          <w:color w:val="000000"/>
          <w:sz w:val="24"/>
          <w:lang w:val="en-US"/>
        </w:rPr>
        <w:t>, beberapa jenis artikel antara lain artikel ilmiah dengan hasil penelitian dan artikel populer dimana pembahasan tidak terlalu formal.</w:t>
      </w:r>
    </w:p>
    <w:p w14:paraId="4A75F21F">
      <w:pPr>
        <w:spacing w:after="120" w:line="360" w:lineRule="auto"/>
        <w:ind w:firstLine="709"/>
      </w:pPr>
      <w:r>
        <w:rPr>
          <w:rFonts w:hint="default" w:ascii="Times New Roman" w:hAnsi="Times New Roman" w:eastAsia="Times New Roman"/>
          <w:b w:val="0"/>
          <w:color w:val="000000"/>
          <w:sz w:val="24"/>
        </w:rPr>
        <w:t>Saat menulis sebuah artikel penulis harus memiliki sebuah masalah yang ingin didiskusikan dan mengorganisasikannya secara sistematis. Mengenai bahasa tidak ada kewajiban agar bahasa yang digunakan formal tergantung jenis artikelnya. Namun saat menulis artikel ilmiah seseorang harus merujuk pada beberapa sumber yang dapat diverifikasi.</w:t>
      </w:r>
    </w:p>
    <w:p w14:paraId="37571512">
      <w:pPr>
        <w:spacing w:after="120" w:line="360" w:lineRule="auto"/>
        <w:ind w:firstLine="709"/>
      </w:pPr>
      <w:r>
        <w:rPr>
          <w:rFonts w:hint="default" w:ascii="Times New Roman" w:hAnsi="Times New Roman" w:eastAsia="Times New Roman"/>
          <w:b w:val="0"/>
          <w:color w:val="000000"/>
          <w:sz w:val="24"/>
        </w:rPr>
        <w:t>Artikel juga digunakan sebagai referensi saat menulis makalah penelitian dan proposal. Saat menggunakan informasi dari sebuah artikel menjadi penting untuk mencantumkan sumber informasi tersebut karena tujuan sudah diketahui.</w:t>
      </w:r>
    </w:p>
    <w:p w14:paraId="5E0DE104">
      <w:pPr>
        <w:spacing w:before="120" w:after="120" w:line="360" w:lineRule="auto"/>
        <w:outlineLvl w:val="1"/>
      </w:pPr>
      <w:bookmarkStart w:id="12" w:name="_Toc16878"/>
      <w:r>
        <w:rPr>
          <w:rFonts w:ascii="Times New Roman" w:hAnsi="Times New Roman" w:eastAsia="Times New Roman"/>
          <w:b/>
          <w:color w:val="000000"/>
          <w:sz w:val="24"/>
        </w:rPr>
        <w:t>C. Makalah</w:t>
      </w:r>
      <w:bookmarkEnd w:id="12"/>
    </w:p>
    <w:p w14:paraId="52D21155">
      <w:pPr>
        <w:spacing w:after="120" w:line="360" w:lineRule="auto"/>
        <w:ind w:firstLine="709"/>
        <w:rPr>
          <w:rFonts w:hint="default"/>
          <w:lang w:val="en-US"/>
        </w:rPr>
      </w:pPr>
      <w:r>
        <w:rPr>
          <w:rFonts w:ascii="Times New Roman" w:hAnsi="Times New Roman" w:eastAsia="Times New Roman"/>
          <w:b w:val="0"/>
          <w:color w:val="000000"/>
          <w:sz w:val="24"/>
        </w:rPr>
        <w:t>Makalah merupakan karya tulis yang membahas suatu topik atau permasalahan</w:t>
      </w:r>
      <w:r>
        <w:rPr>
          <w:rFonts w:hint="default"/>
          <w:b w:val="0"/>
          <w:color w:val="000000"/>
          <w:sz w:val="24"/>
          <w:lang w:val="en-US"/>
        </w:rPr>
        <w:t xml:space="preserve">, hampir sama dengan artikel tetapi </w:t>
      </w:r>
      <w:r>
        <w:rPr>
          <w:rFonts w:ascii="Times New Roman" w:hAnsi="Times New Roman" w:eastAsia="Times New Roman"/>
          <w:b w:val="0"/>
          <w:color w:val="000000"/>
          <w:sz w:val="24"/>
        </w:rPr>
        <w:t xml:space="preserve">berdasarkan hasil kajian dari berbagai sumber. </w:t>
      </w:r>
      <w:r>
        <w:rPr>
          <w:rFonts w:hint="default"/>
          <w:b w:val="0"/>
          <w:color w:val="000000"/>
          <w:sz w:val="24"/>
          <w:lang w:val="en-US"/>
        </w:rPr>
        <w:t>Tetapi penyusunan makalah biasanya dari pemikiran yang sistematis.</w:t>
      </w:r>
    </w:p>
    <w:p w14:paraId="3AD867D5">
      <w:pPr>
        <w:spacing w:after="120" w:line="360" w:lineRule="auto"/>
        <w:ind w:firstLine="709"/>
      </w:pPr>
      <w:r>
        <w:rPr>
          <w:rFonts w:hint="default"/>
          <w:b w:val="0"/>
          <w:color w:val="000000"/>
          <w:sz w:val="24"/>
          <w:lang w:val="en-US"/>
        </w:rPr>
        <w:t>Gambaran umum</w:t>
      </w:r>
      <w:r>
        <w:rPr>
          <w:rFonts w:ascii="Times New Roman" w:hAnsi="Times New Roman" w:eastAsia="Times New Roman"/>
          <w:b w:val="0"/>
          <w:color w:val="000000"/>
          <w:sz w:val="24"/>
        </w:rPr>
        <w:t xml:space="preserve">, makalah terdiri atas halaman judul, kata pengantar, daftar isi, pendahuluan, pembahasan, penutup, dan daftar pustaka. Isi </w:t>
      </w:r>
      <w:r>
        <w:rPr>
          <w:rFonts w:hint="default"/>
          <w:b w:val="0"/>
          <w:color w:val="000000"/>
          <w:sz w:val="24"/>
          <w:lang w:val="en-US"/>
        </w:rPr>
        <w:t xml:space="preserve">dari </w:t>
      </w:r>
      <w:r>
        <w:rPr>
          <w:rFonts w:ascii="Times New Roman" w:hAnsi="Times New Roman" w:eastAsia="Times New Roman"/>
          <w:b w:val="0"/>
          <w:color w:val="000000"/>
          <w:sz w:val="24"/>
        </w:rPr>
        <w:t>pembahasan</w:t>
      </w:r>
      <w:r>
        <w:rPr>
          <w:rFonts w:hint="default"/>
          <w:b w:val="0"/>
          <w:color w:val="000000"/>
          <w:sz w:val="24"/>
          <w:lang w:val="en-US"/>
        </w:rPr>
        <w:t>nya</w:t>
      </w:r>
      <w:r>
        <w:rPr>
          <w:rFonts w:ascii="Times New Roman" w:hAnsi="Times New Roman" w:eastAsia="Times New Roman"/>
          <w:b w:val="0"/>
          <w:color w:val="000000"/>
          <w:sz w:val="24"/>
        </w:rPr>
        <w:t xml:space="preserve"> harus sesuai dengan rumusan masalah yang </w:t>
      </w:r>
      <w:r>
        <w:rPr>
          <w:rFonts w:hint="default"/>
          <w:b w:val="0"/>
          <w:color w:val="000000"/>
          <w:sz w:val="24"/>
          <w:lang w:val="en-US"/>
        </w:rPr>
        <w:t xml:space="preserve">dibuatnya </w:t>
      </w:r>
      <w:r>
        <w:rPr>
          <w:rFonts w:ascii="Times New Roman" w:hAnsi="Times New Roman" w:eastAsia="Times New Roman"/>
          <w:b w:val="0"/>
          <w:color w:val="000000"/>
          <w:sz w:val="24"/>
        </w:rPr>
        <w:t>pada pendahuluan.</w:t>
      </w:r>
    </w:p>
    <w:p w14:paraId="14B5DCE4">
      <w:pPr>
        <w:spacing w:after="120" w:line="360" w:lineRule="auto"/>
        <w:ind w:firstLine="709"/>
      </w:pPr>
      <w:r>
        <w:rPr>
          <w:rFonts w:ascii="Times New Roman" w:hAnsi="Times New Roman" w:eastAsia="Times New Roman"/>
          <w:b w:val="0"/>
          <w:color w:val="000000"/>
          <w:sz w:val="24"/>
        </w:rPr>
        <w:t>Dalam penyusunan makalah</w:t>
      </w:r>
      <w:r>
        <w:rPr>
          <w:rFonts w:hint="default"/>
          <w:b w:val="0"/>
          <w:color w:val="000000"/>
          <w:sz w:val="24"/>
          <w:lang w:val="en-US"/>
        </w:rPr>
        <w:t xml:space="preserve"> sendiri</w:t>
      </w:r>
      <w:r>
        <w:rPr>
          <w:rFonts w:ascii="Times New Roman" w:hAnsi="Times New Roman" w:eastAsia="Times New Roman"/>
          <w:b w:val="0"/>
          <w:color w:val="000000"/>
          <w:sz w:val="24"/>
        </w:rPr>
        <w:t>, penulis perlu menggunakan sumber yang relevan dan mencantumkan sumber yang digunakan. Selain itu, penggunaan bahasa harus diperhatikan agar tulisan mudah dipahami dan tetap sesuai dengan kaidah penulisan akademik.</w:t>
      </w:r>
    </w:p>
    <w:p w14:paraId="071AE0EE">
      <w:r>
        <w:br w:type="page"/>
      </w:r>
    </w:p>
    <w:p w14:paraId="50380AB0">
      <w:pPr>
        <w:spacing w:after="120"/>
        <w:jc w:val="center"/>
        <w:outlineLvl w:val="0"/>
      </w:pPr>
      <w:bookmarkStart w:id="13" w:name="_Toc19043"/>
      <w:r>
        <w:rPr>
          <w:rFonts w:ascii="Times New Roman" w:hAnsi="Times New Roman" w:eastAsia="Times New Roman"/>
          <w:b/>
          <w:color w:val="000000"/>
          <w:sz w:val="28"/>
        </w:rPr>
        <w:t>BAB III</w:t>
      </w:r>
      <w:bookmarkEnd w:id="13"/>
    </w:p>
    <w:p w14:paraId="23A54356">
      <w:pPr>
        <w:spacing w:after="120"/>
        <w:jc w:val="center"/>
        <w:outlineLvl w:val="0"/>
      </w:pPr>
      <w:bookmarkStart w:id="14" w:name="_Toc6091"/>
      <w:r>
        <w:rPr>
          <w:rFonts w:ascii="Times New Roman" w:hAnsi="Times New Roman" w:eastAsia="Times New Roman"/>
          <w:b/>
          <w:color w:val="000000"/>
          <w:sz w:val="28"/>
        </w:rPr>
        <w:t>PENUTUP</w:t>
      </w:r>
      <w:bookmarkEnd w:id="14"/>
    </w:p>
    <w:p w14:paraId="0D435A19">
      <w:pPr>
        <w:spacing w:before="120" w:after="120" w:line="360" w:lineRule="auto"/>
        <w:outlineLvl w:val="1"/>
      </w:pPr>
      <w:bookmarkStart w:id="15" w:name="_Toc940"/>
      <w:r>
        <w:rPr>
          <w:rFonts w:ascii="Times New Roman" w:hAnsi="Times New Roman" w:eastAsia="Times New Roman"/>
          <w:b/>
          <w:color w:val="000000"/>
          <w:sz w:val="24"/>
        </w:rPr>
        <w:t>A. Kesimpulan</w:t>
      </w:r>
      <w:bookmarkEnd w:id="15"/>
    </w:p>
    <w:p w14:paraId="2B0008FA">
      <w:pPr>
        <w:spacing w:after="120" w:line="360" w:lineRule="auto"/>
        <w:ind w:firstLine="709"/>
      </w:pPr>
      <w:r>
        <w:rPr>
          <w:rFonts w:ascii="Times New Roman" w:hAnsi="Times New Roman" w:eastAsia="Times New Roman"/>
          <w:b w:val="0"/>
          <w:color w:val="000000"/>
          <w:sz w:val="24"/>
        </w:rPr>
        <w:t>Proposal adalah dokumen tertulis yang memuat rencana dan digunakan untuk mengkomunikasikan suatu gagasan atau kegiatan kepada pihak - pihak yang berkepentingan . Proposal dapat digunakan untuk berbagai keperluan seperti kegiatan , penelitian dan bisnis .</w:t>
      </w:r>
      <w:r>
        <w:rPr>
          <w:rFonts w:hint="default" w:ascii="Times New Roman" w:hAnsi="Times New Roman" w:eastAsia="Times New Roman"/>
          <w:b w:val="0"/>
          <w:color w:val="000000"/>
          <w:sz w:val="24"/>
        </w:rPr>
        <w:t xml:space="preserve"> </w:t>
      </w:r>
      <w:r>
        <w:rPr>
          <w:rFonts w:ascii="Times New Roman" w:hAnsi="Times New Roman" w:eastAsia="Times New Roman"/>
          <w:b w:val="0"/>
          <w:color w:val="000000"/>
          <w:sz w:val="24"/>
        </w:rPr>
        <w:t>Penyusunannya harus memperhatikan isi , sistematika dan penggunaan bahasa.</w:t>
      </w:r>
    </w:p>
    <w:p w14:paraId="29520DF5">
      <w:pPr>
        <w:spacing w:after="120" w:line="360" w:lineRule="auto"/>
        <w:ind w:firstLine="709"/>
      </w:pPr>
      <w:r>
        <w:rPr>
          <w:rFonts w:ascii="Times New Roman" w:hAnsi="Times New Roman" w:eastAsia="Times New Roman"/>
          <w:b w:val="0"/>
          <w:color w:val="000000"/>
          <w:sz w:val="24"/>
        </w:rPr>
        <w:t>Artikel dan makalah juga merupakan salah satu bentuk karya tulis yang banyak digunakan dalam kegiatan akademik. Artikel membahas suatu topik tertentu.</w:t>
      </w:r>
      <w:r>
        <w:rPr>
          <w:rFonts w:hint="default" w:ascii="Times New Roman" w:hAnsi="Times New Roman" w:eastAsia="Times New Roman"/>
          <w:b w:val="0"/>
          <w:color w:val="000000"/>
          <w:sz w:val="24"/>
        </w:rPr>
        <w:t xml:space="preserve"> </w:t>
      </w:r>
      <w:r>
        <w:rPr>
          <w:rFonts w:ascii="Times New Roman" w:hAnsi="Times New Roman" w:eastAsia="Times New Roman"/>
          <w:b w:val="0"/>
          <w:color w:val="000000"/>
          <w:sz w:val="24"/>
        </w:rPr>
        <w:t>Makalah membahas suatu permasalahan berdasarkan hasil kajian terhadap beberapa sumber.</w:t>
      </w:r>
      <w:r>
        <w:rPr>
          <w:rFonts w:hint="default" w:ascii="Times New Roman" w:hAnsi="Times New Roman" w:eastAsia="Times New Roman"/>
          <w:b w:val="0"/>
          <w:color w:val="000000"/>
          <w:sz w:val="24"/>
        </w:rPr>
        <w:t xml:space="preserve"> </w:t>
      </w:r>
      <w:r>
        <w:rPr>
          <w:rFonts w:ascii="Times New Roman" w:hAnsi="Times New Roman" w:eastAsia="Times New Roman"/>
          <w:b w:val="0"/>
          <w:color w:val="000000"/>
          <w:sz w:val="24"/>
        </w:rPr>
        <w:t>Ketiganya harus ditulis secara jelas, sistematis dan didukung oleh sumber yang dapat dipertanggungjawabkan.</w:t>
      </w:r>
    </w:p>
    <w:p w14:paraId="7CE7A3EC">
      <w:pPr>
        <w:spacing w:before="120" w:after="120" w:line="360" w:lineRule="auto"/>
        <w:outlineLvl w:val="1"/>
        <w:rPr>
          <w:rFonts w:ascii="Times New Roman" w:hAnsi="Times New Roman" w:eastAsia="Times New Roman"/>
          <w:b/>
          <w:color w:val="000000"/>
          <w:sz w:val="24"/>
        </w:rPr>
      </w:pPr>
      <w:bookmarkStart w:id="16" w:name="_Toc27245"/>
      <w:r>
        <w:rPr>
          <w:rFonts w:ascii="Times New Roman" w:hAnsi="Times New Roman" w:eastAsia="Times New Roman"/>
          <w:b/>
          <w:color w:val="000000"/>
          <w:sz w:val="24"/>
        </w:rPr>
        <w:t>B. Saran</w:t>
      </w:r>
      <w:bookmarkEnd w:id="16"/>
    </w:p>
    <w:p w14:paraId="119C6308">
      <w:pPr>
        <w:spacing w:after="120" w:line="360" w:lineRule="auto"/>
        <w:ind w:firstLine="709"/>
      </w:pPr>
      <w:r>
        <w:rPr>
          <w:rFonts w:hint="default"/>
          <w:b w:val="0"/>
          <w:color w:val="000000"/>
          <w:sz w:val="24"/>
          <w:lang w:val="en-US"/>
        </w:rPr>
        <w:t>Sebagai pelajar, penerapan tanda kutip lebih diutamakan pada sistematika, penggunaan bahasa dan sumber yang digunakan untuk membuat karya tulis. Yang perlu diperhatikan adalah font yang digunakan juga perlu dicek ulang agar tidak ada indikasi kesalahan dalam formatnya.</w:t>
      </w:r>
    </w:p>
    <w:p w14:paraId="5776ECCA">
      <w:r>
        <w:br w:type="page"/>
      </w:r>
    </w:p>
    <w:p w14:paraId="7BB4133E">
      <w:pPr>
        <w:spacing w:after="120"/>
        <w:jc w:val="center"/>
        <w:outlineLvl w:val="0"/>
      </w:pPr>
      <w:bookmarkStart w:id="17" w:name="_Toc755"/>
      <w:r>
        <w:rPr>
          <w:rFonts w:ascii="Times New Roman" w:hAnsi="Times New Roman" w:eastAsia="Times New Roman"/>
          <w:b/>
          <w:color w:val="000000"/>
          <w:sz w:val="28"/>
        </w:rPr>
        <w:t>DAFTAR PUSTAKA</w:t>
      </w:r>
      <w:bookmarkEnd w:id="17"/>
    </w:p>
    <w:p w14:paraId="1ACDDC6C">
      <w:pPr>
        <w:spacing w:after="120" w:line="360" w:lineRule="auto"/>
        <w:rPr/>
      </w:pPr>
      <w:r>
        <w:t>Lestari, M. D., Rahmawati, M. F., Selva, T., Ferdiyansah, R., Meisita, N., &amp; Yuniati, I. (2026).</w:t>
      </w:r>
      <w:r>
        <w:rPr>
          <w:rFonts w:hint="default"/>
        </w:rPr>
        <w:t xml:space="preserve"> Ejaan Bahasa Indonesia yang Disempurnakan (EYD) Edisi V. Jurnal Penelitian Ilmiah Interdisipliner, 10(7), 335–338[7]. Tautan: </w:t>
      </w:r>
      <w:r>
        <w:rPr>
          <w:rFonts w:hint="default"/>
        </w:rPr>
        <w:fldChar w:fldCharType="begin"/>
      </w:r>
      <w:r>
        <w:rPr>
          <w:rFonts w:hint="default"/>
        </w:rPr>
        <w:instrText xml:space="preserve"> HYPERLINK "https://www.google.com/url?sa=E&amp;q=https://sejurnal.com/pub/index.php/jpii/article/download/10469/10436/10739" </w:instrText>
      </w:r>
      <w:r>
        <w:rPr>
          <w:rFonts w:hint="default"/>
        </w:rPr>
        <w:fldChar w:fldCharType="separate"/>
      </w:r>
      <w:r>
        <w:rPr>
          <w:rFonts w:hint="default"/>
        </w:rPr>
        <w:t>https://sejurnal.com/pub/index.php/jpii/article/download/104</w:t>
      </w:r>
      <w:bookmarkStart w:id="18" w:name="_GoBack"/>
      <w:bookmarkEnd w:id="18"/>
      <w:r>
        <w:rPr>
          <w:rFonts w:hint="default"/>
        </w:rPr>
        <w:t>69/10436/10739</w:t>
      </w:r>
      <w:r>
        <w:rPr>
          <w:rFonts w:hint="default"/>
        </w:rPr>
        <w:fldChar w:fldCharType="end"/>
      </w:r>
      <w:r>
        <w:rPr>
          <w:rFonts w:hint="default"/>
        </w:rPr>
        <w:t>[8]</w:t>
      </w:r>
    </w:p>
    <w:p w14:paraId="04889816">
      <w:pPr>
        <w:spacing w:after="120" w:line="360" w:lineRule="auto"/>
        <w:rPr/>
      </w:pPr>
      <w:r>
        <w:rPr>
          <w:rFonts w:hint="default"/>
        </w:rPr>
        <w:t xml:space="preserve">Masyitoh, A. D. (2024, 14 Juni). Mengenal EYD Terbaru: EYD V dan Perbedaannya dengan PUEBI. Sundries Journal[9][10]. Tautan: </w:t>
      </w:r>
      <w:r>
        <w:rPr>
          <w:rFonts w:hint="default"/>
        </w:rPr>
        <w:fldChar w:fldCharType="begin"/>
      </w:r>
      <w:r>
        <w:rPr>
          <w:rFonts w:hint="default"/>
        </w:rPr>
        <w:instrText xml:space="preserve"> HYPERLINK "https://www.google.com/url?sa=E&amp;q=https://www.admasyitoh.com/2024/06/mengenal-eyd-terbaru-edisi-v.html" </w:instrText>
      </w:r>
      <w:r>
        <w:rPr>
          <w:rFonts w:hint="default"/>
        </w:rPr>
        <w:fldChar w:fldCharType="separate"/>
      </w:r>
      <w:r>
        <w:rPr>
          <w:rFonts w:hint="default"/>
        </w:rPr>
        <w:t>https://www.admasyitoh.com/2024/06/mengenal-eyd-terbaru-edisi-v.html</w:t>
      </w:r>
      <w:r>
        <w:rPr>
          <w:rFonts w:hint="default"/>
        </w:rPr>
        <w:fldChar w:fldCharType="end"/>
      </w:r>
      <w:r>
        <w:rPr>
          <w:rFonts w:hint="default"/>
        </w:rPr>
        <w:t>[8][9]</w:t>
      </w:r>
    </w:p>
    <w:p w14:paraId="3FE42D25">
      <w:pPr>
        <w:spacing w:after="120" w:line="360" w:lineRule="auto"/>
        <w:rPr/>
      </w:pPr>
      <w:r>
        <w:rPr>
          <w:rFonts w:hint="default"/>
        </w:rPr>
        <w:t>Reki, Z. (2026). Analisis Implementasi Kebijakan Pemerintah Daerah dalam Meningkatkan Kualitas Pelayanan Publik Berbasis Digital di Era Transformasi Birokrasi. Integrative Perspectives of Social and Science Journal (IPSSJ), 3(4), 1863–1866[11].</w:t>
      </w:r>
    </w:p>
    <w:p w14:paraId="5C956CC1">
      <w:pPr>
        <w:spacing w:after="120" w:line="360" w:lineRule="auto"/>
        <w:rPr/>
      </w:pPr>
      <w:r>
        <w:rPr>
          <w:rFonts w:hint="default"/>
        </w:rPr>
        <w:t xml:space="preserve">Salmaa. (2022, 24 Agustus). 7 Aturan Baru di Dalam EYD Edisi V. Penerbit Deepublish[12]. Tautan: </w:t>
      </w:r>
      <w:r>
        <w:rPr>
          <w:rFonts w:hint="default"/>
        </w:rPr>
        <w:fldChar w:fldCharType="begin"/>
      </w:r>
      <w:r>
        <w:rPr>
          <w:rFonts w:hint="default"/>
        </w:rPr>
        <w:instrText xml:space="preserve"> HYPERLINK "https://www.google.com/url?sa=E&amp;q=https://penerbitdeepublish.com/panduan-menulis/aturan-baru-di-dalam-eyd-edisi-v/" </w:instrText>
      </w:r>
      <w:r>
        <w:rPr>
          <w:rFonts w:hint="default"/>
        </w:rPr>
        <w:fldChar w:fldCharType="separate"/>
      </w:r>
      <w:r>
        <w:rPr>
          <w:rFonts w:hint="default"/>
        </w:rPr>
        <w:t>https://penerbitdeepublish.com/panduan-menulis/aturan-baru-di-dalam-eyd-edisi-v/</w:t>
      </w:r>
      <w:r>
        <w:rPr>
          <w:rFonts w:hint="default"/>
        </w:rPr>
        <w:fldChar w:fldCharType="end"/>
      </w:r>
      <w:r>
        <w:rPr>
          <w:rFonts w:hint="default"/>
        </w:rPr>
        <w:t>[8][14]</w:t>
      </w:r>
    </w:p>
    <w:p w14:paraId="07CD7974">
      <w:pPr>
        <w:spacing w:after="120" w:line="360" w:lineRule="auto"/>
        <w:rPr/>
      </w:pPr>
      <w:r>
        <w:rPr>
          <w:rFonts w:hint="default"/>
        </w:rPr>
        <w:t xml:space="preserve">Salmaa. (2022). Badan Pengembangan dan Pembinaan Bahasa Resmi Meluncurkan EYD Edisi V, Selamat Tinggal PUEBI. Penerbit Deepublish[16]. Tautan: </w:t>
      </w:r>
      <w:r>
        <w:rPr>
          <w:rFonts w:hint="default"/>
        </w:rPr>
        <w:fldChar w:fldCharType="begin"/>
      </w:r>
      <w:r>
        <w:rPr>
          <w:rFonts w:hint="default"/>
        </w:rPr>
        <w:instrText xml:space="preserve"> HYPERLINK "https://www.google.com/url?sa=E&amp;q=https://penerbitdeepublish.com/informasi/peluncuran-eyd-edisi-v/" </w:instrText>
      </w:r>
      <w:r>
        <w:rPr>
          <w:rFonts w:hint="default"/>
        </w:rPr>
        <w:fldChar w:fldCharType="separate"/>
      </w:r>
      <w:r>
        <w:rPr>
          <w:rFonts w:hint="default"/>
        </w:rPr>
        <w:t>https://penerbitdeepublish.com/informasi/peluncuran-eyd-edisi-v/</w:t>
      </w:r>
      <w:r>
        <w:rPr>
          <w:rFonts w:hint="default"/>
        </w:rPr>
        <w:fldChar w:fldCharType="end"/>
      </w:r>
      <w:r>
        <w:rPr>
          <w:rFonts w:hint="default"/>
        </w:rPr>
        <w:t>[8]</w:t>
      </w:r>
    </w:p>
    <w:p w14:paraId="26A90BF2">
      <w:pPr>
        <w:spacing w:after="120" w:line="360" w:lineRule="auto"/>
        <w:rPr/>
      </w:pPr>
      <w:r>
        <w:rPr>
          <w:rFonts w:hint="default"/>
        </w:rPr>
        <w:t xml:space="preserve">Sari, I. W. (2022, 17 Oktober). 5 Perbedaan PUEBI dengan EYD Edisi V. LPM Missi[19]. Tautan: </w:t>
      </w:r>
      <w:r>
        <w:rPr>
          <w:rFonts w:hint="default"/>
        </w:rPr>
        <w:fldChar w:fldCharType="begin"/>
      </w:r>
      <w:r>
        <w:rPr>
          <w:rFonts w:hint="default"/>
        </w:rPr>
        <w:instrText xml:space="preserve"> HYPERLINK "https://www.google.com/url?sa=E&amp;q=https://lpmmissi.com/5-perbedaan-puebi-dengan-eyd-edisi-v/" </w:instrText>
      </w:r>
      <w:r>
        <w:rPr>
          <w:rFonts w:hint="default"/>
        </w:rPr>
        <w:fldChar w:fldCharType="separate"/>
      </w:r>
      <w:r>
        <w:rPr>
          <w:rFonts w:hint="default"/>
        </w:rPr>
        <w:t>https://lpmmissi.com/5-perbedaan-puebi-dengan-eyd-edisi-v/</w:t>
      </w:r>
      <w:r>
        <w:rPr>
          <w:rFonts w:hint="default"/>
        </w:rPr>
        <w:fldChar w:fldCharType="end"/>
      </w:r>
      <w:r>
        <w:rPr>
          <w:rFonts w:hint="default"/>
        </w:rPr>
        <w:t>[8][21]</w:t>
      </w:r>
    </w:p>
    <w:p w14:paraId="4C5703B5">
      <w:pPr>
        <w:spacing w:after="120" w:line="360" w:lineRule="auto"/>
        <w:rPr/>
      </w:pPr>
      <w:r>
        <w:rPr>
          <w:rFonts w:hint="default"/>
        </w:rPr>
        <w:t xml:space="preserve">Shulha, N. A. (2022). Perbandingan EYD Edisi V dan PUEBI. Scribd[22][23]. Tautan: </w:t>
      </w:r>
      <w:r>
        <w:rPr>
          <w:rFonts w:hint="default"/>
        </w:rPr>
        <w:fldChar w:fldCharType="begin"/>
      </w:r>
      <w:r>
        <w:rPr>
          <w:rFonts w:hint="default"/>
        </w:rPr>
        <w:instrText xml:space="preserve"> HYPERLINK "https://www.google.com/url?sa=E&amp;q=https://id.scribd.com/document/613466056/Analisis-Perbedaan-EYD-EDISI-V-dengan-PUEBI" </w:instrText>
      </w:r>
      <w:r>
        <w:rPr>
          <w:rFonts w:hint="default"/>
        </w:rPr>
        <w:fldChar w:fldCharType="separate"/>
      </w:r>
      <w:r>
        <w:rPr>
          <w:rFonts w:hint="default"/>
        </w:rPr>
        <w:t>https://id.scribd.com/document/613466056/Analisis-Perbedaan-EYD-EDISI-V-dengan-PUEBI</w:t>
      </w:r>
      <w:r>
        <w:rPr>
          <w:rFonts w:hint="default"/>
        </w:rPr>
        <w:fldChar w:fldCharType="end"/>
      </w:r>
      <w:r>
        <w:rPr>
          <w:rFonts w:hint="default"/>
        </w:rPr>
        <w:t>[8][22]</w:t>
      </w:r>
    </w:p>
    <w:p w14:paraId="7D5C9EA1">
      <w:pPr>
        <w:spacing w:after="120" w:line="360" w:lineRule="auto"/>
        <w:rPr/>
      </w:pPr>
      <w:r>
        <w:rPr>
          <w:rFonts w:hint="default"/>
        </w:rPr>
        <w:t xml:space="preserve">Sugiarto, E. (2023). Kitab EYD Edisi V Terlengkap &amp; Terbaru. Penerbit Andi[24][25]. Tautan: </w:t>
      </w:r>
      <w:r>
        <w:rPr>
          <w:rFonts w:hint="default"/>
        </w:rPr>
        <w:fldChar w:fldCharType="begin"/>
      </w:r>
      <w:r>
        <w:rPr>
          <w:rFonts w:hint="default"/>
        </w:rPr>
        <w:instrText xml:space="preserve"> HYPERLINK "https://www.google.com/url?sa=E&amp;q=https://books.google.com/books/about/KITAB_EYD_EDISI_V_TERLENGKAP_TERBARU.html?id=QDjCEAAAQBAJ" </w:instrText>
      </w:r>
      <w:r>
        <w:rPr>
          <w:rFonts w:hint="default"/>
        </w:rPr>
        <w:fldChar w:fldCharType="separate"/>
      </w:r>
      <w:r>
        <w:rPr>
          <w:rFonts w:hint="default"/>
        </w:rPr>
        <w:t>https://books.google.com/books/about/KITAB_EYD_EDISI_V_TERLENGKAP_TERBARU.html?id=QDjCEAAAQBAJ</w:t>
      </w:r>
      <w:r>
        <w:rPr>
          <w:rFonts w:hint="default"/>
        </w:rPr>
        <w:fldChar w:fldCharType="end"/>
      </w:r>
      <w:r>
        <w:rPr>
          <w:rFonts w:hint="default"/>
        </w:rPr>
        <w:t>[8]</w:t>
      </w:r>
    </w:p>
    <w:p w14:paraId="4140611E">
      <w:pPr>
        <w:spacing w:after="120" w:line="360" w:lineRule="auto"/>
        <w:rPr/>
      </w:pPr>
      <w:r>
        <w:rPr>
          <w:rFonts w:hint="default"/>
        </w:rPr>
        <w:t xml:space="preserve">Kementerian Pendayagunaan Aparatur Negara dan Reformasi Birokrasi RI. (2012). Peraturan Menteri Pendayagunaan Aparatur Negara dan Reformasi Birokrasi Nomor 80 Tahun 2012 tentang Pedoman Tata Naskah Dinas Instansi Pemerintah[26]. Tautan: </w:t>
      </w:r>
      <w:r>
        <w:rPr>
          <w:rFonts w:hint="default"/>
        </w:rPr>
        <w:fldChar w:fldCharType="begin"/>
      </w:r>
      <w:r>
        <w:rPr>
          <w:rFonts w:hint="default"/>
        </w:rPr>
        <w:instrText xml:space="preserve"> HYPERLINK "https://www.google.com/url?sa=E&amp;q=https://www.kemhan.go.id/itjen/wp-content/uploads/2017/03/bn69-2013lamp.pdf" </w:instrText>
      </w:r>
      <w:r>
        <w:rPr>
          <w:rFonts w:hint="default"/>
        </w:rPr>
        <w:fldChar w:fldCharType="separate"/>
      </w:r>
      <w:r>
        <w:rPr>
          <w:rFonts w:hint="default"/>
        </w:rPr>
        <w:t>https://www.kemhan.go.id/itjen/wp-content/uploads/2017/03/bn69-2013lamp.pdf</w:t>
      </w:r>
      <w:r>
        <w:rPr>
          <w:rFonts w:hint="default"/>
        </w:rPr>
        <w:fldChar w:fldCharType="end"/>
      </w:r>
      <w:r>
        <w:rPr>
          <w:rFonts w:hint="default"/>
        </w:rPr>
        <w:t>[8]</w:t>
      </w:r>
    </w:p>
    <w:p w14:paraId="49E73F8B">
      <w:pPr>
        <w:spacing w:after="120" w:line="360" w:lineRule="auto"/>
        <w:rPr/>
      </w:pPr>
      <w:r>
        <w:rPr>
          <w:rFonts w:hint="default"/>
        </w:rPr>
        <w:t xml:space="preserve">Kementerian Pendayagunaan Aparatur Negara dan Reformasi Birokrasi RI. (2021). Peraturan Menteri Pendayagunaan Aparatur Negara dan Reformasi Birokrasi Nomor 21 Tahun 2021 tentang Tata Naskah Dinas di Lingkungan Kementerian Pendayagunaan Aparatur Negara dan Reformasi Birokrasi[27][28]. Tautan: </w:t>
      </w:r>
      <w:r>
        <w:rPr>
          <w:rFonts w:hint="default"/>
        </w:rPr>
        <w:fldChar w:fldCharType="begin"/>
      </w:r>
      <w:r>
        <w:rPr>
          <w:rFonts w:hint="default"/>
        </w:rPr>
        <w:instrText xml:space="preserve"> HYPERLINK "https://www.google.com/url?sa=E&amp;q=https://jdih.menpan.go.id/dokumen-hukum/peraturan-menteri-pendayagunaan-aparatur-negara-dan-reformasi-birokrasi-nomor-21-tahun-2021-tentang-1217" </w:instrText>
      </w:r>
      <w:r>
        <w:rPr>
          <w:rFonts w:hint="default"/>
        </w:rPr>
        <w:fldChar w:fldCharType="separate"/>
      </w:r>
      <w:r>
        <w:rPr>
          <w:rFonts w:hint="default"/>
        </w:rPr>
        <w:t>https://jdih.menpan.go.id/dokumen-hukum/peraturan-menteri-pendayagunaan-aparatur-negara-dan-reformasi-birokrasi-nomor-21-tahun-2021-tentang-1217</w:t>
      </w:r>
      <w:r>
        <w:rPr>
          <w:rFonts w:hint="default"/>
        </w:rPr>
        <w:fldChar w:fldCharType="end"/>
      </w:r>
    </w:p>
    <w:p w14:paraId="422D809D">
      <w:pPr>
        <w:spacing w:after="120" w:line="360" w:lineRule="auto"/>
      </w:pPr>
    </w:p>
    <w:sectPr>
      <w:pgSz w:w="12240" w:h="15840"/>
      <w:pgMar w:top="1701" w:right="1701" w:bottom="1701" w:left="226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Restrick"/>
    <w:panose1 w:val="00000000000000000000"/>
    <w:charset w:val="00"/>
    <w:family w:val="auto"/>
    <w:pitch w:val="default"/>
    <w:sig w:usb0="00000000" w:usb1="00000000" w:usb2="00000000" w:usb3="00000000" w:csb0="00000000" w:csb1="00000000"/>
  </w:font>
  <w:font w:name="Restrick">
    <w:panose1 w:val="02000500000000000000"/>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603905"/>
    <w:rsid w:val="23551A04"/>
    <w:rsid w:val="2B226752"/>
    <w:rsid w:val="2C612480"/>
    <w:rsid w:val="2D48195B"/>
    <w:rsid w:val="302B1693"/>
    <w:rsid w:val="33D0278E"/>
    <w:rsid w:val="4A18309E"/>
    <w:rsid w:val="51DA67D3"/>
    <w:rsid w:val="527505D4"/>
    <w:rsid w:val="57792910"/>
    <w:rsid w:val="72C40B25"/>
    <w:rsid w:val="758F2F9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color w:val="000000"/>
      <w:sz w:val="24"/>
      <w:szCs w:val="22"/>
      <w:lang w:val="en-US" w:eastAsia="en-US" w:bidi="ar-SA"/>
    </w:rPr>
  </w:style>
  <w:style w:type="paragraph" w:styleId="2">
    <w:name w:val="heading 1"/>
    <w:basedOn w:val="1"/>
    <w:next w:val="1"/>
    <w:link w:val="142"/>
    <w:qFormat/>
    <w:uiPriority w:val="9"/>
    <w:pPr>
      <w:keepNext/>
      <w:keepLines/>
      <w:spacing w:before="480" w:after="0"/>
      <w:outlineLvl w:val="0"/>
    </w:pPr>
    <w:rPr>
      <w:rFonts w:asciiTheme="majorHAnsi" w:hAnsiTheme="majorHAnsi" w:eastAsiaTheme="majorEastAsia" w:cstheme="majorBidi"/>
      <w:b/>
      <w:bCs/>
      <w:color w:val="000000"/>
      <w:sz w:val="28"/>
      <w:szCs w:val="28"/>
    </w:rPr>
  </w:style>
  <w:style w:type="paragraph" w:styleId="3">
    <w:name w:val="heading 2"/>
    <w:basedOn w:val="1"/>
    <w:next w:val="1"/>
    <w:link w:val="143"/>
    <w:unhideWhenUsed/>
    <w:qFormat/>
    <w:uiPriority w:val="9"/>
    <w:pPr>
      <w:keepNext/>
      <w:keepLines/>
      <w:spacing w:before="200" w:after="0"/>
      <w:outlineLvl w:val="1"/>
    </w:pPr>
    <w:rPr>
      <w:rFonts w:asciiTheme="majorHAnsi" w:hAnsiTheme="majorHAnsi" w:eastAsiaTheme="majorEastAsia" w:cstheme="majorBidi"/>
      <w:b/>
      <w:bCs/>
      <w:color w:val="000000"/>
      <w:sz w:val="24"/>
      <w:szCs w:val="26"/>
    </w:rPr>
  </w:style>
  <w:style w:type="paragraph" w:styleId="4">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000000"/>
    </w:rPr>
  </w:style>
  <w:style w:type="paragraph" w:styleId="5">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8"/>
    <w:unhideWhenUsed/>
    <w:qFormat/>
    <w:uiPriority w:val="99"/>
    <w:pPr>
      <w:spacing w:after="120"/>
    </w:pPr>
  </w:style>
  <w:style w:type="paragraph" w:styleId="14">
    <w:name w:val="Body Text 2"/>
    <w:basedOn w:val="1"/>
    <w:link w:val="149"/>
    <w:unhideWhenUsed/>
    <w:qFormat/>
    <w:uiPriority w:val="99"/>
    <w:pPr>
      <w:spacing w:after="120" w:line="480" w:lineRule="auto"/>
    </w:pPr>
  </w:style>
  <w:style w:type="paragraph" w:styleId="15">
    <w:name w:val="Body Text 3"/>
    <w:basedOn w:val="1"/>
    <w:link w:val="150"/>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40"/>
    <w:unhideWhenUsed/>
    <w:qFormat/>
    <w:uiPriority w:val="99"/>
    <w:pPr>
      <w:tabs>
        <w:tab w:val="center" w:pos="4680"/>
        <w:tab w:val="right" w:pos="9360"/>
      </w:tabs>
      <w:spacing w:after="0" w:line="240" w:lineRule="auto"/>
    </w:pPr>
  </w:style>
  <w:style w:type="paragraph" w:styleId="19">
    <w:name w:val="header"/>
    <w:basedOn w:val="1"/>
    <w:link w:val="139"/>
    <w:unhideWhenUsed/>
    <w:qFormat/>
    <w:uiPriority w:val="99"/>
    <w:pPr>
      <w:tabs>
        <w:tab w:val="center" w:pos="4680"/>
        <w:tab w:val="right" w:pos="9360"/>
      </w:tabs>
      <w:spacing w:after="0" w:line="240" w:lineRule="auto"/>
    </w:pPr>
  </w:style>
  <w:style w:type="character" w:styleId="20">
    <w:name w:val="Hyperlink"/>
    <w:basedOn w:val="11"/>
    <w:semiHidden/>
    <w:unhideWhenUsed/>
    <w:uiPriority w:val="99"/>
    <w:rPr>
      <w:color w:val="0000FF"/>
      <w:u w:val="single"/>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000000"/>
      <w:spacing w:val="5"/>
      <w:kern w:val="28"/>
      <w:sz w:val="28"/>
      <w:szCs w:val="52"/>
    </w:rPr>
  </w:style>
  <w:style w:type="paragraph" w:styleId="38">
    <w:name w:val="toc 1"/>
    <w:basedOn w:val="1"/>
    <w:next w:val="1"/>
    <w:semiHidden/>
    <w:unhideWhenUsed/>
    <w:uiPriority w:val="39"/>
  </w:style>
  <w:style w:type="paragraph" w:styleId="39">
    <w:name w:val="toc 2"/>
    <w:basedOn w:val="1"/>
    <w:next w:val="1"/>
    <w:semiHidden/>
    <w:unhideWhenUsed/>
    <w:qFormat/>
    <w:uiPriority w:val="39"/>
    <w:pPr>
      <w:ind w:left="420" w:leftChars="200"/>
    </w:pPr>
  </w:style>
  <w:style w:type="paragraph" w:styleId="40">
    <w:name w:val="toc 3"/>
    <w:basedOn w:val="1"/>
    <w:next w:val="1"/>
    <w:semiHidden/>
    <w:unhideWhenUsed/>
    <w:uiPriority w:val="39"/>
    <w:pPr>
      <w:ind w:left="840" w:leftChars="400"/>
    </w:pPr>
  </w:style>
  <w:style w:type="table" w:styleId="41">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2">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3">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4">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5">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6">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7">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8">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9">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0">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1">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2">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3">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4">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5">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6">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7">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8">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9">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0">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1">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2">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3">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4">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5">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6">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7">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8">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9">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7">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8">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9">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0">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1">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2">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3">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1">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2">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3">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4">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5">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6">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7">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8">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9">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0">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1">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2">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3">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4">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5">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6">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7">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8">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9">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0">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1">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2">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3">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4">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5">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6">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7">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8">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2">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6">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7">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8">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9">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0">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1">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2">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3">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4">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5">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6">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7">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8">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9">
    <w:name w:val="Header Char"/>
    <w:basedOn w:val="11"/>
    <w:link w:val="19"/>
    <w:qFormat/>
    <w:uiPriority w:val="99"/>
  </w:style>
  <w:style w:type="character" w:customStyle="1" w:styleId="140">
    <w:name w:val="Footer Char"/>
    <w:basedOn w:val="11"/>
    <w:link w:val="18"/>
    <w:qFormat/>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1"/>
    <w:link w:val="13"/>
    <w:qFormat/>
    <w:uiPriority w:val="99"/>
  </w:style>
  <w:style w:type="character" w:customStyle="1" w:styleId="149">
    <w:name w:val="Body Text 2 Char"/>
    <w:basedOn w:val="11"/>
    <w:link w:val="14"/>
    <w:qFormat/>
    <w:uiPriority w:val="99"/>
  </w:style>
  <w:style w:type="character" w:customStyle="1" w:styleId="150">
    <w:name w:val="Body Text 3 Char"/>
    <w:basedOn w:val="11"/>
    <w:link w:val="15"/>
    <w:qFormat/>
    <w:uiPriority w:val="99"/>
    <w:rPr>
      <w:sz w:val="16"/>
      <w:szCs w:val="16"/>
    </w:rPr>
  </w:style>
  <w:style w:type="character" w:customStyle="1" w:styleId="151">
    <w:name w:val="Macro Text Char"/>
    <w:basedOn w:val="11"/>
    <w:link w:val="33"/>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1"/>
    <w:link w:val="152"/>
    <w:qFormat/>
    <w:uiPriority w:val="29"/>
    <w:rPr>
      <w:i/>
      <w:iCs/>
      <w:color w:val="000000" w:themeColor="text1"/>
      <w14:textFill>
        <w14:solidFill>
          <w14:schemeClr w14:val="tx1"/>
        </w14:solidFill>
      </w14:textFill>
    </w:rPr>
  </w:style>
  <w:style w:type="character" w:customStyle="1" w:styleId="154">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6">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1"/>
    <w:link w:val="160"/>
    <w:qFormat/>
    <w:uiPriority w:val="30"/>
    <w:rPr>
      <w:b/>
      <w:bCs/>
      <w:i/>
      <w:iCs/>
      <w:color w:val="4F81BD" w:themeColor="accent1"/>
      <w14:textFill>
        <w14:solidFill>
          <w14:schemeClr w14:val="accent1"/>
        </w14:solidFill>
      </w14:textFill>
    </w:rPr>
  </w:style>
  <w:style w:type="character" w:customStyle="1" w:styleId="162">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1"/>
    <w:qFormat/>
    <w:uiPriority w:val="21"/>
    <w:rPr>
      <w:b/>
      <w:bCs/>
      <w:i/>
      <w:iCs/>
      <w:color w:val="4F81BD" w:themeColor="accent1"/>
      <w14:textFill>
        <w14:solidFill>
          <w14:schemeClr w14:val="accent1"/>
        </w14:solidFill>
      </w14:textFill>
    </w:rPr>
  </w:style>
  <w:style w:type="character" w:customStyle="1" w:styleId="164">
    <w:name w:val="Subtle Reference"/>
    <w:basedOn w:val="11"/>
    <w:qFormat/>
    <w:uiPriority w:val="31"/>
    <w:rPr>
      <w:smallCaps/>
      <w:color w:val="C0504D" w:themeColor="accent2"/>
      <w:u w:val="single"/>
      <w14:textFill>
        <w14:solidFill>
          <w14:schemeClr w14:val="accent2"/>
        </w14:solidFill>
      </w14:textFill>
    </w:rPr>
  </w:style>
  <w:style w:type="character" w:customStyle="1" w:styleId="165">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1"/>
    <w:qFormat/>
    <w:uiPriority w:val="33"/>
    <w:rPr>
      <w:b/>
      <w:bCs/>
      <w:smallCaps/>
      <w:spacing w:val="5"/>
    </w:rPr>
  </w:style>
  <w:style w:type="paragraph" w:customStyle="1" w:styleId="167">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microsoft.com/office/2007/relationships/hdphoto" Target="media/image2.wdp"/><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510</Words>
  <Characters>3253</Characters>
  <Lines>0</Lines>
  <Paragraphs>0</Paragraphs>
  <TotalTime>83</TotalTime>
  <ScaleCrop>false</ScaleCrop>
  <LinksUpToDate>false</LinksUpToDate>
  <CharactersWithSpaces>3731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Stevino Adi Nugroho</cp:lastModifiedBy>
  <dcterms:modified xsi:type="dcterms:W3CDTF">2026-09-13T14:32:47Z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eyJoZGlkIjoiZDI5ZmFiMzYyN2RhYWM0MTE4YzNjOTFmZDRhM2IzNjgiLCJ1c2VySWQiOiI5Nzk5NjgxODMzOTkifQ==</vt:lpwstr>
  </property>
  <property fmtid="{D5CDD505-2E9C-101B-9397-08002B2CF9AE}" pid="3" name="KSOProductBuildVer">
    <vt:lpwstr>1033-12.1.0.28485</vt:lpwstr>
  </property>
  <property fmtid="{D5CDD505-2E9C-101B-9397-08002B2CF9AE}" pid="4" name="ICV">
    <vt:lpwstr>623F6E8E04F54FFC9BE3565B1032401B_12</vt:lpwstr>
  </property>
</Properties>
</file>